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02A05">
      <w:pPr>
        <w:widowControl/>
        <w:spacing w:after="0"/>
      </w:pPr>
      <w:r>
        <w:br w:type="textWrapping"/>
      </w:r>
      <w:r>
        <w:br w:type="textWrapping"/>
      </w:r>
      <w:r>
        <w:br w:type="textWrapping"/>
      </w:r>
      <w:r>
        <w:br w:type="textWrapping"/>
      </w:r>
    </w:p>
    <w:p w14:paraId="0BC8FCA5">
      <w:pPr>
        <w:pageBreakBefore w:val="0"/>
        <w:widowControl/>
        <w:spacing w:after="280"/>
        <w:jc w:val="center"/>
      </w:pPr>
      <w:r>
        <w:rPr>
          <w:rFonts w:ascii="Calibri" w:hAnsi="Calibri" w:eastAsia="Calibri"/>
          <w:b/>
          <w:color w:val="C98B2B"/>
          <w:sz w:val="19"/>
        </w:rPr>
        <w:t>NARRATIVE &amp; IMPLEMENTATION DRAFT</w:t>
      </w:r>
    </w:p>
    <w:p w14:paraId="45982861">
      <w:pPr>
        <w:widowControl/>
        <w:spacing w:after="160"/>
        <w:jc w:val="center"/>
      </w:pPr>
      <w:r>
        <w:rPr>
          <w:rFonts w:ascii="Calibri" w:hAnsi="Calibri" w:eastAsia="Calibri"/>
          <w:b/>
          <w:color w:val="24445B"/>
          <w:sz w:val="60"/>
        </w:rPr>
        <w:t>Sabor sang Panahon</w:t>
      </w:r>
    </w:p>
    <w:p w14:paraId="77C50F0F">
      <w:pPr>
        <w:widowControl/>
        <w:spacing w:after="200"/>
        <w:jc w:val="center"/>
      </w:pPr>
      <w:r>
        <w:rPr>
          <w:rFonts w:ascii="Calibri" w:hAnsi="Calibri" w:eastAsia="Calibri"/>
          <w:b w:val="0"/>
          <w:color w:val="1F4D78"/>
          <w:sz w:val="36"/>
        </w:rPr>
        <w:t>Story &amp; Dialogue Bible</w:t>
      </w:r>
    </w:p>
    <w:p w14:paraId="4AC4A6FF">
      <w:pPr>
        <w:widowControl/>
        <w:spacing w:after="560"/>
        <w:ind w:left="792" w:right="792"/>
        <w:jc w:val="center"/>
      </w:pPr>
      <w:r>
        <w:rPr>
          <w:rFonts w:ascii="Calibri" w:hAnsi="Calibri" w:eastAsia="Calibri"/>
          <w:i/>
          <w:color w:val="666666"/>
          <w:sz w:val="25"/>
        </w:rPr>
        <w:t>A warm cultural mystery about Jobert, Lola Lynn, a forgotten bowl, and the memories a neighborhood carries together.</w:t>
      </w:r>
    </w:p>
    <w:p w14:paraId="7D1A7DEE">
      <w:pPr>
        <w:pStyle w:val="168"/>
        <w:widowControl/>
        <w:pBdr>
          <w:left w:val="single" w:color="C98B2B" w:sz="18" w:space="8"/>
        </w:pBdr>
        <w:shd w:val="clear" w:fill="F8F1E7"/>
        <w:jc w:val="center"/>
      </w:pPr>
      <w:r>
        <w:rPr>
          <w:rFonts w:ascii="Calibri" w:hAnsi="Calibri" w:eastAsia="Calibri"/>
          <w:i/>
          <w:color w:val="24445B"/>
          <w:sz w:val="26"/>
        </w:rPr>
        <w:t>“A recipe tells you what to do. A meal becomes a memory when someone is waiting at the table.”</w:t>
      </w:r>
    </w:p>
    <w:p w14:paraId="472650B5">
      <w:pPr>
        <w:widowControl/>
        <w:spacing w:before="680" w:after="0"/>
        <w:jc w:val="center"/>
      </w:pPr>
      <w:r>
        <w:rPr>
          <w:rFonts w:ascii="Calibri" w:hAnsi="Calibri" w:eastAsia="Calibri"/>
          <w:b/>
          <w:color w:val="666666"/>
          <w:sz w:val="19"/>
        </w:rPr>
        <w:t>Editable working document  |  English dialogue with conversational Hiligaynon  |  Draft 2</w:t>
      </w:r>
    </w:p>
    <w:p w14:paraId="559CE847">
      <w:pPr>
        <w:widowControl/>
        <w:spacing w:before="140"/>
        <w:jc w:val="center"/>
      </w:pPr>
      <w:r>
        <w:rPr>
          <w:rFonts w:ascii="Calibri" w:hAnsi="Calibri" w:eastAsia="Calibri"/>
          <w:b/>
          <w:color w:val="C98B2B"/>
          <w:sz w:val="19"/>
        </w:rPr>
        <w:t>Character canon: Jobert is the protagonist. Milk is a fat, clingy cat near 7-Eleven. Panda is Lola Lynn’s dog.</w:t>
      </w:r>
    </w:p>
    <w:p w14:paraId="5D6A47A8">
      <w:pPr>
        <w:pStyle w:val="2"/>
        <w:pageBreakBefore/>
        <w:widowControl/>
      </w:pPr>
      <w:r>
        <w:t>Story guardrails</w:t>
      </w:r>
    </w:p>
    <w:p w14:paraId="3805BB6A">
      <w:pPr>
        <w:pStyle w:val="168"/>
        <w:widowControl/>
        <w:pBdr>
          <w:left w:val="single" w:color="C98B2B" w:sz="16" w:space="8"/>
        </w:pBdr>
        <w:shd w:val="clear" w:fill="F8F1E7"/>
      </w:pPr>
      <w:r>
        <w:rPr>
          <w:rFonts w:ascii="Calibri" w:hAnsi="Calibri" w:eastAsia="Calibri"/>
          <w:b/>
          <w:color w:val="24445B"/>
          <w:sz w:val="21"/>
        </w:rPr>
        <w:t xml:space="preserve">The promise:  </w:t>
      </w:r>
      <w:r>
        <w:rPr>
          <w:rFonts w:ascii="Calibri" w:hAnsi="Calibri" w:eastAsia="Calibri"/>
          <w:color w:val="24445B"/>
          <w:sz w:val="21"/>
        </w:rPr>
        <w:t>Deepen Jobert’s relationships and the sense of place without changing the player’s destination, ingredient order, final reveal, or ending goal.</w:t>
      </w:r>
    </w:p>
    <w:p w14:paraId="0B0E0FCB">
      <w:pPr>
        <w:pStyle w:val="24"/>
        <w:widowControl/>
      </w:pPr>
      <w:r>
        <w:t>Jobert is an Iloilo student who lived with Lola Lynn in La Paz for nearly six years. The neighborhood and market vendors know him, and Lola Lynn remains a familiar face at their stalls.</w:t>
      </w:r>
    </w:p>
    <w:p w14:paraId="4BDC3784">
      <w:pPr>
        <w:pStyle w:val="24"/>
        <w:widowControl/>
      </w:pPr>
      <w:r>
        <w:t>The mystery stays simple: people remember sensations and routines, but the dish’s name has slipped away.</w:t>
      </w:r>
    </w:p>
    <w:p w14:paraId="3F34295B">
      <w:pPr>
        <w:pStyle w:val="24"/>
        <w:widowControl/>
      </w:pPr>
      <w:r>
        <w:t>AMbot helps organize evidence and offer hints; it does not solve the case from incomplete ingredients.</w:t>
      </w:r>
    </w:p>
    <w:p w14:paraId="3FB8587C">
      <w:pPr>
        <w:pStyle w:val="24"/>
        <w:widowControl/>
      </w:pPr>
      <w:r>
        <w:t>The backpack stores story items, vendor tools, and ingredients. Item gates are short, local, and clearly marked.</w:t>
      </w:r>
    </w:p>
    <w:p w14:paraId="074CC402">
      <w:pPr>
        <w:pStyle w:val="24"/>
        <w:widowControl/>
      </w:pPr>
      <w:r>
        <w:t>Milk is a fat, clingy, food-loving cat who stays near 7-Eleven. Panda lives with Lola Lynn. Both add warmth and humor without unlocking a route or revealing a mandatory clue.</w:t>
      </w:r>
    </w:p>
    <w:p w14:paraId="6DDA3F75">
      <w:pPr>
        <w:pStyle w:val="24"/>
        <w:widowControl/>
      </w:pPr>
      <w:r>
        <w:t>Dialogue is English-first, with familiar Hiligaynon words and short phrases whose meanings stay clear from context.</w:t>
      </w:r>
    </w:p>
    <w:p w14:paraId="46ED8B4D">
      <w:pPr>
        <w:pStyle w:val="24"/>
        <w:widowControl/>
      </w:pPr>
      <w:r>
        <w:t>Conversations use short, cinematic dialogue boxes: one thought per line, natural pauses, and subtext instead of long explanations.</w:t>
      </w:r>
    </w:p>
    <w:p w14:paraId="62A92601">
      <w:pPr>
        <w:pStyle w:val="3"/>
        <w:widowControl/>
      </w:pPr>
      <w:r>
        <w:t>Unchanged player-goal flow</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4860"/>
      </w:tblGrid>
      <w:tr w14:paraId="25F454B5">
        <w:trPr>
          <w:tblHeader/>
        </w:trPr>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shd w:val="clear" w:color="auto" w:fill="E8EEF5"/>
            <w:tcMar>
              <w:top w:w="80" w:type="dxa"/>
              <w:left w:w="120" w:type="dxa"/>
              <w:bottom w:w="80" w:type="dxa"/>
              <w:right w:w="120" w:type="dxa"/>
            </w:tcMar>
          </w:tcPr>
          <w:p w14:paraId="02EBD478">
            <w:r>
              <w:rPr>
                <w:rFonts w:ascii="Calibri" w:hAnsi="Calibri" w:eastAsia="Calibri"/>
                <w:b/>
                <w:color w:val="24445B"/>
                <w:sz w:val="19"/>
              </w:rPr>
              <w:t>Story beat</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shd w:val="clear" w:color="auto" w:fill="E8EEF5"/>
            <w:tcMar>
              <w:top w:w="80" w:type="dxa"/>
              <w:left w:w="120" w:type="dxa"/>
              <w:bottom w:w="80" w:type="dxa"/>
              <w:right w:w="120" w:type="dxa"/>
            </w:tcMar>
          </w:tcPr>
          <w:p w14:paraId="0E17113D">
            <w:r>
              <w:rPr>
                <w:rFonts w:ascii="Calibri" w:hAnsi="Calibri" w:eastAsia="Calibri"/>
                <w:b/>
                <w:color w:val="24445B"/>
                <w:sz w:val="19"/>
              </w:rPr>
              <w:t>Player goal</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shd w:val="clear" w:color="auto" w:fill="E8EEF5"/>
            <w:tcMar>
              <w:top w:w="80" w:type="dxa"/>
              <w:left w:w="120" w:type="dxa"/>
              <w:bottom w:w="80" w:type="dxa"/>
              <w:right w:w="120" w:type="dxa"/>
            </w:tcMar>
          </w:tcPr>
          <w:p w14:paraId="210E78FB">
            <w:r>
              <w:rPr>
                <w:rFonts w:ascii="Calibri" w:hAnsi="Calibri" w:eastAsia="Calibri"/>
                <w:b/>
                <w:color w:val="24445B"/>
                <w:sz w:val="19"/>
              </w:rPr>
              <w:t>Narrative contribution</w:t>
            </w:r>
          </w:p>
        </w:tc>
      </w:tr>
      <w:tr w14:paraId="55B72967">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28FE4B4">
            <w:pPr>
              <w:spacing w:after="40"/>
            </w:pPr>
            <w:r>
              <w:rPr>
                <w:rFonts w:ascii="Calibri" w:hAnsi="Calibri" w:eastAsia="Calibri"/>
                <w:b/>
                <w:color w:val="252422"/>
                <w:sz w:val="19"/>
              </w:rPr>
              <w:t>Apartment</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648C6A4">
            <w:pPr>
              <w:spacing w:after="40"/>
            </w:pPr>
            <w:r>
              <w:rPr>
                <w:rFonts w:ascii="Calibri" w:hAnsi="Calibri" w:eastAsia="Calibri"/>
                <w:b w:val="0"/>
                <w:color w:val="252422"/>
                <w:sz w:val="18"/>
              </w:rPr>
              <w:t>Find something to eat</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4FF5B85D">
            <w:pPr>
              <w:spacing w:after="40"/>
            </w:pPr>
            <w:r>
              <w:rPr>
                <w:rFonts w:ascii="Calibri" w:hAnsi="Calibri" w:eastAsia="Calibri"/>
                <w:b w:val="0"/>
                <w:color w:val="252422"/>
                <w:sz w:val="18"/>
              </w:rPr>
              <w:t>A strange nap and Lola Lynn’s package create curiosity.</w:t>
            </w:r>
          </w:p>
        </w:tc>
      </w:tr>
      <w:tr w14:paraId="3B4D9DDE">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1015D5FD">
            <w:pPr>
              <w:spacing w:after="40"/>
            </w:pPr>
            <w:r>
              <w:rPr>
                <w:rFonts w:ascii="Calibri" w:hAnsi="Calibri" w:eastAsia="Calibri"/>
                <w:b/>
                <w:color w:val="252422"/>
                <w:sz w:val="19"/>
              </w:rPr>
              <w:t>Journey</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3821F4EE">
            <w:pPr>
              <w:spacing w:after="40"/>
            </w:pPr>
            <w:r>
              <w:rPr>
                <w:rFonts w:ascii="Calibri" w:hAnsi="Calibri" w:eastAsia="Calibri"/>
                <w:b w:val="0"/>
                <w:color w:val="252422"/>
                <w:sz w:val="18"/>
              </w:rPr>
              <w:t>Ride to La Paz</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3B00324">
            <w:pPr>
              <w:spacing w:after="40"/>
            </w:pPr>
            <w:r>
              <w:rPr>
                <w:rFonts w:ascii="Calibri" w:hAnsi="Calibri" w:eastAsia="Calibri"/>
                <w:b w:val="0"/>
                <w:color w:val="252422"/>
                <w:sz w:val="18"/>
              </w:rPr>
              <w:t>The jeepney ride reconnects Jobert with the place.</w:t>
            </w:r>
          </w:p>
        </w:tc>
      </w:tr>
      <w:tr w14:paraId="73902194">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727ED27F">
            <w:pPr>
              <w:spacing w:after="40"/>
            </w:pPr>
            <w:r>
              <w:rPr>
                <w:rFonts w:ascii="Calibri" w:hAnsi="Calibri" w:eastAsia="Calibri"/>
                <w:b/>
                <w:color w:val="252422"/>
                <w:sz w:val="19"/>
              </w:rPr>
              <w:t>Lola Lynn</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3043F574">
            <w:pPr>
              <w:spacing w:after="40"/>
            </w:pPr>
            <w:r>
              <w:rPr>
                <w:rFonts w:ascii="Calibri" w:hAnsi="Calibri" w:eastAsia="Calibri"/>
                <w:b w:val="0"/>
                <w:color w:val="252422"/>
                <w:sz w:val="18"/>
              </w:rPr>
              <w:t>Ask about the dish</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66EB5C27">
            <w:pPr>
              <w:spacing w:after="40"/>
            </w:pPr>
            <w:r>
              <w:rPr>
                <w:rFonts w:ascii="Calibri" w:hAnsi="Calibri" w:eastAsia="Calibri"/>
                <w:b w:val="0"/>
                <w:color w:val="252422"/>
                <w:sz w:val="18"/>
              </w:rPr>
              <w:t>She recalls sensations, then asks Jobert to prepare dinner.</w:t>
            </w:r>
          </w:p>
        </w:tc>
      </w:tr>
      <w:tr w14:paraId="215483A3">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08876214">
            <w:pPr>
              <w:spacing w:after="40"/>
            </w:pPr>
            <w:r>
              <w:rPr>
                <w:rFonts w:ascii="Calibri" w:hAnsi="Calibri" w:eastAsia="Calibri"/>
                <w:b/>
                <w:color w:val="252422"/>
                <w:sz w:val="19"/>
              </w:rPr>
              <w:t>Market</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553AF189">
            <w:pPr>
              <w:spacing w:after="40"/>
            </w:pPr>
            <w:r>
              <w:rPr>
                <w:rFonts w:ascii="Calibri" w:hAnsi="Calibri" w:eastAsia="Calibri"/>
                <w:b w:val="0"/>
                <w:color w:val="252422"/>
                <w:sz w:val="18"/>
              </w:rPr>
              <w:t>Collect four ingredients</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61FAEF53">
            <w:pPr>
              <w:spacing w:after="40"/>
            </w:pPr>
            <w:r>
              <w:rPr>
                <w:rFonts w:ascii="Calibri" w:hAnsi="Calibri" w:eastAsia="Calibri"/>
                <w:b w:val="0"/>
                <w:color w:val="252422"/>
                <w:sz w:val="18"/>
              </w:rPr>
              <w:t>Four vendor minigames recover practical food memories.</w:t>
            </w:r>
          </w:p>
        </w:tc>
      </w:tr>
      <w:tr w14:paraId="4CA5CCB2">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295427F4">
            <w:pPr>
              <w:spacing w:after="40"/>
            </w:pPr>
            <w:r>
              <w:rPr>
                <w:rFonts w:ascii="Calibri" w:hAnsi="Calibri" w:eastAsia="Calibri"/>
                <w:b/>
                <w:color w:val="252422"/>
                <w:sz w:val="19"/>
              </w:rPr>
              <w:t>Old house</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64DDF1C6">
            <w:pPr>
              <w:spacing w:after="40"/>
            </w:pPr>
            <w:r>
              <w:rPr>
                <w:rFonts w:ascii="Calibri" w:hAnsi="Calibri" w:eastAsia="Calibri"/>
                <w:b w:val="0"/>
                <w:color w:val="252422"/>
                <w:sz w:val="18"/>
              </w:rPr>
              <w:t>Find physical evidence</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4013AFD0">
            <w:pPr>
              <w:spacing w:after="40"/>
            </w:pPr>
            <w:r>
              <w:rPr>
                <w:rFonts w:ascii="Calibri" w:hAnsi="Calibri" w:eastAsia="Calibri"/>
                <w:b w:val="0"/>
                <w:color w:val="252422"/>
                <w:sz w:val="18"/>
              </w:rPr>
              <w:t>The covered sign names Teb’s Old La Paz Batchoyan.</w:t>
            </w:r>
          </w:p>
        </w:tc>
      </w:tr>
      <w:tr w14:paraId="79A8F134">
        <w:tc>
          <w:tcPr>
            <w:tcW w:w="18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1B8510DF">
            <w:pPr>
              <w:spacing w:after="40"/>
            </w:pPr>
            <w:r>
              <w:rPr>
                <w:rFonts w:ascii="Calibri" w:hAnsi="Calibri" w:eastAsia="Calibri"/>
                <w:b/>
                <w:color w:val="252422"/>
                <w:sz w:val="19"/>
              </w:rPr>
              <w:t>Finale</w:t>
            </w:r>
          </w:p>
        </w:tc>
        <w:tc>
          <w:tcPr>
            <w:tcW w:w="270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7B062F66">
            <w:pPr>
              <w:spacing w:after="40"/>
            </w:pPr>
            <w:r>
              <w:rPr>
                <w:rFonts w:ascii="Calibri" w:hAnsi="Calibri" w:eastAsia="Calibri"/>
                <w:b w:val="0"/>
                <w:color w:val="252422"/>
                <w:sz w:val="18"/>
              </w:rPr>
              <w:t>Find the bowl and cook</w:t>
            </w:r>
          </w:p>
        </w:tc>
        <w:tc>
          <w:tcPr>
            <w:tcW w:w="4860" w:type="dxa"/>
            <w:tcBorders>
              <w:top w:val="single" w:color="D8D3C7" w:sz="6" w:space="0"/>
              <w:left w:val="single" w:color="D8D3C7" w:sz="6" w:space="0"/>
              <w:bottom w:val="single" w:color="D8D3C7" w:sz="6" w:space="0"/>
              <w:right w:val="single" w:color="D8D3C7" w:sz="6" w:space="0"/>
              <w:insideH w:val="single" w:sz="6" w:space="0"/>
              <w:insideV w:val="single" w:sz="6" w:space="0"/>
            </w:tcBorders>
            <w:tcMar>
              <w:top w:w="80" w:type="dxa"/>
              <w:left w:w="120" w:type="dxa"/>
              <w:bottom w:w="80" w:type="dxa"/>
              <w:right w:w="120" w:type="dxa"/>
            </w:tcMar>
            <w:vAlign w:val="center"/>
          </w:tcPr>
          <w:p w14:paraId="7681B5CA">
            <w:pPr>
              <w:spacing w:after="40"/>
            </w:pPr>
            <w:r>
              <w:rPr>
                <w:rFonts w:ascii="Calibri" w:hAnsi="Calibri" w:eastAsia="Calibri"/>
                <w:b w:val="0"/>
                <w:color w:val="252422"/>
                <w:sz w:val="18"/>
              </w:rPr>
              <w:t>Cultural Echoes lead to the artifact; Jobert and Lola Lynn remember together.</w:t>
            </w:r>
          </w:p>
        </w:tc>
      </w:tr>
    </w:tbl>
    <w:p w14:paraId="4A84388C">
      <w:pPr>
        <w:pStyle w:val="3"/>
        <w:widowControl/>
      </w:pPr>
      <w:r>
        <w:t>Tone and dramatic rules</w:t>
      </w:r>
    </w:p>
    <w:p w14:paraId="2A4A71FF">
      <w:pPr>
        <w:widowControl/>
        <w:spacing w:after="80"/>
      </w:pPr>
      <w:r>
        <w:rPr>
          <w:rFonts w:ascii="Calibri" w:hAnsi="Calibri" w:eastAsia="Calibri"/>
          <w:b/>
          <w:color w:val="1F4D78"/>
          <w:sz w:val="22"/>
        </w:rPr>
        <w:t xml:space="preserve">Curious, not grim. </w:t>
      </w:r>
      <w:r>
        <w:rPr>
          <w:rFonts w:ascii="Calibri" w:hAnsi="Calibri" w:eastAsia="Calibri"/>
          <w:color w:val="252422"/>
          <w:sz w:val="22"/>
        </w:rPr>
        <w:t>The memory gap feels uncanny, but the game remains warm and inviting.</w:t>
      </w:r>
    </w:p>
    <w:p w14:paraId="3E4ACAFE">
      <w:pPr>
        <w:widowControl/>
        <w:spacing w:after="80"/>
      </w:pPr>
      <w:r>
        <w:rPr>
          <w:rFonts w:ascii="Calibri" w:hAnsi="Calibri" w:eastAsia="Calibri"/>
          <w:b/>
          <w:color w:val="1F4D78"/>
          <w:sz w:val="22"/>
        </w:rPr>
        <w:t xml:space="preserve">Humor from character. </w:t>
      </w:r>
      <w:r>
        <w:rPr>
          <w:rFonts w:ascii="Calibri" w:hAnsi="Calibri" w:eastAsia="Calibri"/>
          <w:color w:val="252422"/>
          <w:sz w:val="22"/>
        </w:rPr>
        <w:t>Jokes come from hunger, student life, market confidence, pets, and family teasing.</w:t>
      </w:r>
    </w:p>
    <w:p w14:paraId="1651246F">
      <w:pPr>
        <w:widowControl/>
        <w:spacing w:after="80"/>
      </w:pPr>
      <w:r>
        <w:rPr>
          <w:rFonts w:ascii="Calibri" w:hAnsi="Calibri" w:eastAsia="Calibri"/>
          <w:b/>
          <w:color w:val="1F4D78"/>
          <w:sz w:val="22"/>
        </w:rPr>
        <w:t xml:space="preserve">Wisdom in small doses. </w:t>
      </w:r>
      <w:r>
        <w:rPr>
          <w:rFonts w:ascii="Calibri" w:hAnsi="Calibri" w:eastAsia="Calibri"/>
          <w:color w:val="252422"/>
          <w:sz w:val="22"/>
        </w:rPr>
        <w:t>Lola Lynn and the elders speak plainly; no long speeches or heavy exposition.</w:t>
      </w:r>
    </w:p>
    <w:p w14:paraId="19570F7F">
      <w:pPr>
        <w:widowControl/>
        <w:spacing w:after="80"/>
      </w:pPr>
      <w:r>
        <w:rPr>
          <w:rFonts w:ascii="Calibri" w:hAnsi="Calibri" w:eastAsia="Calibri"/>
          <w:b/>
          <w:color w:val="1F4D78"/>
          <w:sz w:val="22"/>
        </w:rPr>
        <w:t xml:space="preserve">Evidence before certainty. </w:t>
      </w:r>
      <w:r>
        <w:rPr>
          <w:rFonts w:ascii="Calibri" w:hAnsi="Calibri" w:eastAsia="Calibri"/>
          <w:color w:val="252422"/>
          <w:sz w:val="22"/>
        </w:rPr>
        <w:t>Each vendor adds one practical truth. The sign supplies the missing name.</w:t>
      </w:r>
    </w:p>
    <w:p w14:paraId="00E5EB5C">
      <w:pPr>
        <w:widowControl/>
        <w:spacing w:after="80"/>
      </w:pPr>
      <w:r>
        <w:rPr>
          <w:rFonts w:ascii="Calibri" w:hAnsi="Calibri" w:eastAsia="Calibri"/>
          <w:b/>
          <w:color w:val="1F4D78"/>
          <w:sz w:val="22"/>
        </w:rPr>
        <w:t xml:space="preserve">No villain required. </w:t>
      </w:r>
      <w:r>
        <w:rPr>
          <w:rFonts w:ascii="Calibri" w:hAnsi="Calibri" w:eastAsia="Calibri"/>
          <w:color w:val="252422"/>
          <w:sz w:val="22"/>
        </w:rPr>
        <w:t>The emotional conflict is distance from home and a tradition no longer practiced.</w:t>
      </w:r>
    </w:p>
    <w:p w14:paraId="5BB9976A">
      <w:pPr>
        <w:pStyle w:val="2"/>
        <w:widowControl/>
      </w:pPr>
      <w:r>
        <w:t>Character voice guide</w:t>
      </w:r>
    </w:p>
    <w:p w14:paraId="0A397860">
      <w:pPr>
        <w:pStyle w:val="3"/>
        <w:widowControl/>
      </w:pPr>
      <w:r>
        <w:t>Core cast</w:t>
      </w:r>
    </w:p>
    <w:p w14:paraId="2F531722">
      <w:pPr>
        <w:pStyle w:val="4"/>
        <w:widowControl/>
        <w:spacing w:before="160"/>
      </w:pPr>
      <w:r>
        <w:rPr>
          <w:rFonts w:ascii="Calibri" w:hAnsi="Calibri" w:eastAsia="Calibri"/>
          <w:b/>
          <w:color w:val="1F4D78"/>
          <w:sz w:val="24"/>
        </w:rPr>
        <w:t>Jobert</w:t>
      </w:r>
    </w:p>
    <w:p w14:paraId="6ADB4363">
      <w:pPr>
        <w:widowControl/>
        <w:spacing w:after="120"/>
      </w:pPr>
      <w:r>
        <w:t>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14:paraId="1E46384B">
      <w:pPr>
        <w:pStyle w:val="4"/>
        <w:widowControl/>
        <w:spacing w:before="160"/>
      </w:pPr>
      <w:r>
        <w:rPr>
          <w:rFonts w:ascii="Calibri" w:hAnsi="Calibri" w:eastAsia="Calibri"/>
          <w:b/>
          <w:color w:val="1F4D78"/>
          <w:sz w:val="24"/>
        </w:rPr>
        <w:t>Lola Lynn — Jobert’s grandmother</w:t>
      </w:r>
    </w:p>
    <w:p w14:paraId="4D55FB99">
      <w:pPr>
        <w:widowControl/>
        <w:spacing w:after="120"/>
      </w:pPr>
      <w:r>
        <w:t>Kind, loving, playful, and deeply comforting. She makes a room feel warmer without trying, dotes on Jobert and Panda, and jokes when she notices someone worrying. She is well known across La Paz and visits the market often.</w:t>
      </w:r>
    </w:p>
    <w:p w14:paraId="7AD54F37">
      <w:pPr>
        <w:pStyle w:val="4"/>
        <w:widowControl/>
        <w:spacing w:before="160"/>
      </w:pPr>
      <w:r>
        <w:rPr>
          <w:rFonts w:ascii="Calibri" w:hAnsi="Calibri" w:eastAsia="Calibri"/>
          <w:b/>
          <w:color w:val="1F4D78"/>
          <w:sz w:val="24"/>
        </w:rPr>
        <w:t>AMbot</w:t>
      </w:r>
    </w:p>
    <w:p w14:paraId="5C918871">
      <w:pPr>
        <w:widowControl/>
        <w:spacing w:after="120"/>
      </w:pPr>
      <w:r>
        <w:t>Jobert’s phone-based AI Agent. Precise, evidence-minded, dryly funny, and careful about uncertainty. It offers predefined questions, short hints, inventory summaries, and next-step reminders.</w:t>
      </w:r>
    </w:p>
    <w:p w14:paraId="459134F1">
      <w:pPr>
        <w:pStyle w:val="4"/>
        <w:widowControl/>
        <w:spacing w:before="160"/>
      </w:pPr>
      <w:r>
        <w:rPr>
          <w:rFonts w:ascii="Calibri" w:hAnsi="Calibri" w:eastAsia="Calibri"/>
          <w:b/>
          <w:color w:val="1F4D78"/>
          <w:sz w:val="24"/>
        </w:rPr>
        <w:t>Ate Telyn — Meat Vendor</w:t>
      </w:r>
    </w:p>
    <w:p w14:paraId="654FD963">
      <w:pPr>
        <w:widowControl/>
        <w:spacing w:after="120"/>
      </w:pPr>
      <w:r>
        <w:t>Lola Lynn’s close friend and former coworker from the old batchoyan days. She jokes with Jobert like family, moves quickly, and always gets the work done.</w:t>
      </w:r>
    </w:p>
    <w:p w14:paraId="2931034A">
      <w:pPr>
        <w:pStyle w:val="4"/>
        <w:widowControl/>
        <w:spacing w:before="160"/>
      </w:pPr>
      <w:r>
        <w:rPr>
          <w:rFonts w:ascii="Calibri" w:hAnsi="Calibri" w:eastAsia="Calibri"/>
          <w:b/>
          <w:color w:val="1F4D78"/>
          <w:sz w:val="24"/>
        </w:rPr>
        <w:t>Kuya Boy — Ginamos Vendor</w:t>
      </w:r>
    </w:p>
    <w:p w14:paraId="17296AF0">
      <w:pPr>
        <w:widowControl/>
        <w:spacing w:after="120"/>
      </w:pPr>
      <w:r>
        <w:t>Kind and thoughtful, but more serious than Ate Telyn. He loves his own lola and understands why Jobert takes Lola Lynn’s half-memory seriously.</w:t>
      </w:r>
    </w:p>
    <w:p w14:paraId="3760C771">
      <w:pPr>
        <w:pStyle w:val="4"/>
        <w:widowControl/>
        <w:spacing w:before="160"/>
      </w:pPr>
      <w:r>
        <w:rPr>
          <w:rFonts w:ascii="Calibri" w:hAnsi="Calibri" w:eastAsia="Calibri"/>
          <w:b/>
          <w:color w:val="1F4D78"/>
          <w:sz w:val="24"/>
        </w:rPr>
        <w:t>Nong Andy — Chicharon Vendor</w:t>
      </w:r>
    </w:p>
    <w:p w14:paraId="21042637">
      <w:pPr>
        <w:widowControl/>
        <w:spacing w:after="120"/>
      </w:pPr>
      <w:r>
        <w:t>A man of very few words. Serious, kind, and visibly tired of frying chicharon all day. His blunt honesty becomes deadpan humor without changing his expression.</w:t>
      </w:r>
    </w:p>
    <w:p w14:paraId="31B65CFA">
      <w:pPr>
        <w:pStyle w:val="4"/>
        <w:widowControl/>
        <w:spacing w:before="160"/>
      </w:pPr>
      <w:r>
        <w:rPr>
          <w:rFonts w:ascii="Calibri" w:hAnsi="Calibri" w:eastAsia="Calibri"/>
          <w:b/>
          <w:color w:val="1F4D78"/>
          <w:sz w:val="24"/>
        </w:rPr>
        <w:t>Tito Bobet — Miki Noodles Vendor</w:t>
      </w:r>
    </w:p>
    <w:p w14:paraId="008B108E">
      <w:pPr>
        <w:widowControl/>
        <w:spacing w:after="120"/>
      </w:pPr>
      <w:r>
        <w:t>Outgoing, jolly, and always ready with a joke. He has worked with miki noodles for five years and treats the old machine like a difficult but beloved coworker.</w:t>
      </w:r>
    </w:p>
    <w:p w14:paraId="1C635772">
      <w:pPr>
        <w:pStyle w:val="4"/>
        <w:widowControl/>
        <w:spacing w:before="160"/>
      </w:pPr>
      <w:r>
        <w:rPr>
          <w:rFonts w:ascii="Calibri" w:hAnsi="Calibri" w:eastAsia="Calibri"/>
          <w:b/>
          <w:color w:val="1F4D78"/>
          <w:sz w:val="24"/>
        </w:rPr>
        <w:t>Milk — cat</w:t>
      </w:r>
    </w:p>
    <w:p w14:paraId="5CD66518">
      <w:pPr>
        <w:widowControl/>
        <w:spacing w:after="120"/>
      </w:pPr>
      <w:r>
        <w:t>A fat male cat who lives around 7-Eleven. He is clingy with people, highly food-motivated, and shameless about leaning his full weight against anyone who might feed him. He communicates through meows, purrs, and physical comedy.</w:t>
      </w:r>
    </w:p>
    <w:p w14:paraId="5A4F39E4">
      <w:pPr>
        <w:pStyle w:val="4"/>
        <w:widowControl/>
        <w:spacing w:before="160"/>
      </w:pPr>
      <w:r>
        <w:rPr>
          <w:rFonts w:ascii="Calibri" w:hAnsi="Calibri" w:eastAsia="Calibri"/>
          <w:b/>
          <w:color w:val="1F4D78"/>
          <w:sz w:val="24"/>
        </w:rPr>
        <w:t>Panda — dog</w:t>
      </w:r>
    </w:p>
    <w:p w14:paraId="13E3F726">
      <w:pPr>
        <w:widowControl/>
        <w:spacing w:after="120"/>
      </w:pPr>
      <w:r>
        <w:t>Lola Lynn’s affectionate dog. Panda helps make her home feel lived-in and cozy, greeting Jobert with barks, tail thumps, sniffing, and physical comedy—not human speech.</w:t>
      </w:r>
    </w:p>
    <w:p w14:paraId="71B6FF4D">
      <w:pPr>
        <w:pageBreakBefore w:val="0"/>
        <w:widowControl/>
        <w:spacing w:after="40"/>
        <w:jc w:val="left"/>
      </w:pPr>
      <w:r>
        <w:rPr>
          <w:rFonts w:ascii="Calibri" w:hAnsi="Calibri" w:eastAsia="Calibri"/>
          <w:b/>
          <w:color w:val="C98B2B"/>
          <w:sz w:val="19"/>
        </w:rPr>
        <w:t>ACT I</w:t>
      </w:r>
    </w:p>
    <w:p w14:paraId="6F88CF21">
      <w:pPr>
        <w:pStyle w:val="2"/>
        <w:widowControl/>
      </w:pPr>
      <w:r>
        <w:t>The missing word</w:t>
      </w:r>
    </w:p>
    <w:p w14:paraId="6E5F59A7">
      <w:pPr>
        <w:pStyle w:val="168"/>
        <w:widowControl/>
        <w:pBdr>
          <w:left w:val="single" w:color="C98B2B" w:sz="16" w:space="8"/>
        </w:pBdr>
        <w:shd w:val="clear" w:fill="F8F1E7"/>
      </w:pPr>
      <w:r>
        <w:rPr>
          <w:rFonts w:ascii="Calibri" w:hAnsi="Calibri" w:eastAsia="Calibri"/>
          <w:b/>
          <w:color w:val="24445B"/>
          <w:sz w:val="21"/>
        </w:rPr>
        <w:t xml:space="preserve">Emotional movement:  </w:t>
      </w:r>
      <w:r>
        <w:rPr>
          <w:rFonts w:ascii="Calibri" w:hAnsi="Calibri" w:eastAsia="Calibri"/>
          <w:color w:val="24445B"/>
          <w:sz w:val="21"/>
        </w:rPr>
        <w:t>Jobert begins with ordinary hunger. The package turns that hunger into a question about the home he left behind.</w:t>
      </w:r>
    </w:p>
    <w:p w14:paraId="5267BB5F">
      <w:pPr>
        <w:pStyle w:val="3"/>
        <w:pageBreakBefore w:val="0"/>
        <w:widowControl/>
      </w:pPr>
      <w:r>
        <w:rPr>
          <w:rFonts w:ascii="Calibri" w:hAnsi="Calibri" w:eastAsia="Calibri"/>
          <w:b/>
          <w:color w:val="2E74B5"/>
          <w:sz w:val="26"/>
        </w:rPr>
        <w:t xml:space="preserve">Scene 1 — A strange nap  </w:t>
      </w:r>
      <w:r>
        <w:rPr>
          <w:rFonts w:ascii="Calibri" w:hAnsi="Calibri" w:eastAsia="Calibri"/>
          <w:b/>
          <w:color w:val="666666"/>
          <w:sz w:val="17"/>
        </w:rPr>
        <w:t>[CORE]</w:t>
      </w:r>
    </w:p>
    <w:p w14:paraId="543EE4EE">
      <w:pPr>
        <w:pStyle w:val="167"/>
        <w:keepNext/>
        <w:widowControl/>
      </w:pPr>
      <w:r>
        <w:rPr>
          <w:rFonts w:ascii="Calibri" w:hAnsi="Calibri" w:eastAsia="Calibri"/>
          <w:b/>
          <w:color w:val="1F4D78"/>
          <w:sz w:val="19"/>
        </w:rPr>
        <w:t xml:space="preserve">Trigger: </w:t>
      </w:r>
      <w:r>
        <w:rPr>
          <w:rFonts w:ascii="Calibri" w:hAnsi="Calibri" w:eastAsia="Calibri"/>
          <w:color w:val="666666"/>
          <w:sz w:val="19"/>
        </w:rPr>
        <w:t>New game; Jobert wakes in his apartment.</w:t>
      </w:r>
    </w:p>
    <w:p w14:paraId="4129E20F">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something to eat.</w:t>
      </w:r>
    </w:p>
    <w:p w14:paraId="57CE42A6">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Control returns. No clue or route changes.</w:t>
      </w:r>
    </w:p>
    <w:p w14:paraId="026C303A">
      <w:pPr>
        <w:pStyle w:val="166"/>
        <w:keepNext/>
        <w:widowControl/>
      </w:pPr>
      <w:r>
        <w:rPr>
          <w:rFonts w:ascii="Calibri" w:hAnsi="Calibri" w:eastAsia="Calibri"/>
          <w:i/>
          <w:color w:val="666666"/>
          <w:sz w:val="20"/>
        </w:rPr>
        <w:t>[Late afternoon. Jobert wakes abruptly. For one second, a half-remembered smell seems to be in the room; when he sits up, it is gone.]</w:t>
      </w:r>
    </w:p>
    <w:p w14:paraId="36747749">
      <w:pPr>
        <w:pStyle w:val="165"/>
        <w:widowControl/>
      </w:pPr>
      <w:r>
        <w:rPr>
          <w:rFonts w:ascii="Calibri" w:hAnsi="Calibri" w:eastAsia="Calibri"/>
          <w:b/>
          <w:color w:val="1F4D78"/>
          <w:sz w:val="20"/>
        </w:rPr>
        <w:t xml:space="preserve">JOBERT: </w:t>
      </w:r>
      <w:r>
        <w:rPr>
          <w:rFonts w:ascii="Calibri" w:hAnsi="Calibri" w:eastAsia="Calibri"/>
          <w:color w:val="252422"/>
          <w:sz w:val="22"/>
        </w:rPr>
        <w:t>That was weird.</w:t>
      </w:r>
    </w:p>
    <w:p w14:paraId="59BA0085">
      <w:pPr>
        <w:pStyle w:val="165"/>
        <w:widowControl/>
      </w:pPr>
      <w:r>
        <w:rPr>
          <w:rFonts w:ascii="Calibri" w:hAnsi="Calibri" w:eastAsia="Calibri"/>
          <w:b/>
          <w:color w:val="1F4D78"/>
          <w:sz w:val="20"/>
        </w:rPr>
        <w:t xml:space="preserve">JOBERT: </w:t>
      </w:r>
      <w:r>
        <w:rPr>
          <w:rFonts w:ascii="Calibri" w:hAnsi="Calibri" w:eastAsia="Calibri"/>
          <w:color w:val="252422"/>
          <w:sz w:val="22"/>
        </w:rPr>
        <w:t>Like I forgot something... very specific.</w:t>
      </w:r>
    </w:p>
    <w:p w14:paraId="40C66F36">
      <w:pPr>
        <w:pStyle w:val="166"/>
        <w:keepNext/>
        <w:widowControl/>
      </w:pPr>
      <w:r>
        <w:rPr>
          <w:rFonts w:ascii="Calibri" w:hAnsi="Calibri" w:eastAsia="Calibri"/>
          <w:i/>
          <w:color w:val="666666"/>
          <w:sz w:val="20"/>
        </w:rPr>
        <w:t>[His stomach growls.]</w:t>
      </w:r>
    </w:p>
    <w:p w14:paraId="6CCBCAC1">
      <w:pPr>
        <w:pStyle w:val="165"/>
        <w:widowControl/>
      </w:pPr>
      <w:r>
        <w:rPr>
          <w:rFonts w:ascii="Calibri" w:hAnsi="Calibri" w:eastAsia="Calibri"/>
          <w:b/>
          <w:color w:val="1F4D78"/>
          <w:sz w:val="20"/>
        </w:rPr>
        <w:t xml:space="preserve">JOBERT: </w:t>
      </w:r>
      <w:r>
        <w:rPr>
          <w:rFonts w:ascii="Calibri" w:hAnsi="Calibri" w:eastAsia="Calibri"/>
          <w:color w:val="252422"/>
          <w:sz w:val="22"/>
        </w:rPr>
        <w:t>Ambot. Gutom ko. Food first.</w:t>
      </w:r>
    </w:p>
    <w:p w14:paraId="796E6B81">
      <w:pPr>
        <w:pStyle w:val="3"/>
        <w:pageBreakBefore w:val="0"/>
        <w:widowControl/>
      </w:pPr>
      <w:r>
        <w:rPr>
          <w:rFonts w:ascii="Calibri" w:hAnsi="Calibri" w:eastAsia="Calibri"/>
          <w:b/>
          <w:color w:val="2E74B5"/>
          <w:sz w:val="26"/>
        </w:rPr>
        <w:t xml:space="preserve">Scene 2 — Searching the apartment  </w:t>
      </w:r>
      <w:r>
        <w:rPr>
          <w:rFonts w:ascii="Calibri" w:hAnsi="Calibri" w:eastAsia="Calibri"/>
          <w:b/>
          <w:color w:val="666666"/>
          <w:sz w:val="17"/>
        </w:rPr>
        <w:t>[CORE]</w:t>
      </w:r>
    </w:p>
    <w:p w14:paraId="5E36494C">
      <w:pPr>
        <w:pStyle w:val="167"/>
        <w:keepNext/>
        <w:widowControl/>
      </w:pPr>
      <w:r>
        <w:rPr>
          <w:rFonts w:ascii="Calibri" w:hAnsi="Calibri" w:eastAsia="Calibri"/>
          <w:b/>
          <w:color w:val="1F4D78"/>
          <w:sz w:val="19"/>
        </w:rPr>
        <w:t xml:space="preserve">Trigger: </w:t>
      </w:r>
      <w:r>
        <w:rPr>
          <w:rFonts w:ascii="Calibri" w:hAnsi="Calibri" w:eastAsia="Calibri"/>
          <w:color w:val="666666"/>
          <w:sz w:val="19"/>
        </w:rPr>
        <w:t>Player checks the kitchen, desk, or empty food storage.</w:t>
      </w:r>
    </w:p>
    <w:p w14:paraId="10BD75C4">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something to eat.</w:t>
      </w:r>
    </w:p>
    <w:p w14:paraId="0780C22C">
      <w:pPr>
        <w:pStyle w:val="167"/>
        <w:keepNext/>
        <w:widowControl/>
      </w:pPr>
      <w:r>
        <w:rPr>
          <w:rFonts w:ascii="Calibri" w:hAnsi="Calibri" w:eastAsia="Calibri"/>
          <w:b/>
          <w:color w:val="1F4D78"/>
          <w:sz w:val="19"/>
        </w:rPr>
        <w:t xml:space="preserve">Outcome: </w:t>
      </w:r>
      <w:r>
        <w:rPr>
          <w:rFonts w:ascii="Calibri" w:hAnsi="Calibri" w:eastAsia="Calibri"/>
          <w:color w:val="666666"/>
          <w:sz w:val="19"/>
        </w:rPr>
        <w:t>Jobert remembers Lola Lynn’s package; the package becomes the next interactable.</w:t>
      </w:r>
    </w:p>
    <w:p w14:paraId="465513FF">
      <w:pPr>
        <w:pStyle w:val="165"/>
        <w:widowControl/>
      </w:pPr>
      <w:r>
        <w:rPr>
          <w:rFonts w:ascii="Calibri" w:hAnsi="Calibri" w:eastAsia="Calibri"/>
          <w:b/>
          <w:color w:val="1F4D78"/>
          <w:sz w:val="20"/>
        </w:rPr>
        <w:t xml:space="preserve">JOBERT: </w:t>
      </w:r>
      <w:r>
        <w:rPr>
          <w:rFonts w:ascii="Calibri" w:hAnsi="Calibri" w:eastAsia="Calibri"/>
          <w:color w:val="252422"/>
          <w:sz w:val="22"/>
        </w:rPr>
        <w:t>Empty. Even the crackers have moved on with their lives.</w:t>
      </w:r>
    </w:p>
    <w:p w14:paraId="32F1E807">
      <w:pPr>
        <w:pStyle w:val="165"/>
        <w:widowControl/>
      </w:pPr>
      <w:r>
        <w:rPr>
          <w:rFonts w:ascii="Calibri" w:hAnsi="Calibri" w:eastAsia="Calibri"/>
          <w:b/>
          <w:color w:val="1F4D78"/>
          <w:sz w:val="20"/>
        </w:rPr>
        <w:t xml:space="preserve">JOBERT: </w:t>
      </w:r>
      <w:r>
        <w:rPr>
          <w:rFonts w:ascii="Calibri" w:hAnsi="Calibri" w:eastAsia="Calibri"/>
          <w:color w:val="252422"/>
          <w:sz w:val="22"/>
        </w:rPr>
        <w:t>Wait. Lola Lynn sent that package from the old house.</w:t>
      </w:r>
    </w:p>
    <w:p w14:paraId="22161478">
      <w:pPr>
        <w:pStyle w:val="165"/>
        <w:widowControl/>
      </w:pPr>
      <w:r>
        <w:rPr>
          <w:rFonts w:ascii="Calibri" w:hAnsi="Calibri" w:eastAsia="Calibri"/>
          <w:b/>
          <w:color w:val="1F4D78"/>
          <w:sz w:val="20"/>
        </w:rPr>
        <w:t xml:space="preserve">JOBERT: </w:t>
      </w:r>
      <w:r>
        <w:rPr>
          <w:rFonts w:ascii="Calibri" w:hAnsi="Calibri" w:eastAsia="Calibri"/>
          <w:color w:val="252422"/>
          <w:sz w:val="22"/>
        </w:rPr>
        <w:t>Old things... maybe food. Palihog.</w:t>
      </w:r>
    </w:p>
    <w:p w14:paraId="6561FF36">
      <w:pPr>
        <w:pStyle w:val="166"/>
        <w:keepNext/>
        <w:widowControl/>
      </w:pPr>
      <w:r>
        <w:rPr>
          <w:rFonts w:ascii="Calibri" w:hAnsi="Calibri" w:eastAsia="Calibri"/>
          <w:i/>
          <w:color w:val="666666"/>
          <w:sz w:val="20"/>
        </w:rPr>
        <w:t>[The package is taped with the excessive confidence of a grandmother who does not trust delivery services.]</w:t>
      </w:r>
    </w:p>
    <w:p w14:paraId="2558B9E4">
      <w:pPr>
        <w:pStyle w:val="165"/>
        <w:widowControl/>
      </w:pPr>
      <w:r>
        <w:rPr>
          <w:rFonts w:ascii="Calibri" w:hAnsi="Calibri" w:eastAsia="Calibri"/>
          <w:b/>
          <w:color w:val="1F4D78"/>
          <w:sz w:val="20"/>
        </w:rPr>
        <w:t xml:space="preserve">JOBERT: </w:t>
      </w:r>
      <w:r>
        <w:rPr>
          <w:rFonts w:ascii="Calibri" w:hAnsi="Calibri" w:eastAsia="Calibri"/>
          <w:color w:val="252422"/>
          <w:sz w:val="22"/>
        </w:rPr>
        <w:t>This tape has survived rain, traffic, and Lola Lynn’s trust issues.</w:t>
      </w:r>
    </w:p>
    <w:p w14:paraId="5C62F75A">
      <w:pPr>
        <w:pStyle w:val="3"/>
        <w:pageBreakBefore w:val="0"/>
        <w:widowControl/>
      </w:pPr>
      <w:r>
        <w:rPr>
          <w:rFonts w:ascii="Calibri" w:hAnsi="Calibri" w:eastAsia="Calibri"/>
          <w:b/>
          <w:color w:val="2E74B5"/>
          <w:sz w:val="26"/>
        </w:rPr>
        <w:t xml:space="preserve">Scene 3 — The keepsake box  </w:t>
      </w:r>
      <w:r>
        <w:rPr>
          <w:rFonts w:ascii="Calibri" w:hAnsi="Calibri" w:eastAsia="Calibri"/>
          <w:b/>
          <w:color w:val="666666"/>
          <w:sz w:val="17"/>
        </w:rPr>
        <w:t>[CORE]</w:t>
      </w:r>
    </w:p>
    <w:p w14:paraId="5F566846">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opens Lola Lynn’s package.</w:t>
      </w:r>
    </w:p>
    <w:p w14:paraId="030C1915">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Inspect the package and its contents.</w:t>
      </w:r>
    </w:p>
    <w:p w14:paraId="1453DB88">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damaged newspaper is added to the backpack; objective becomes “Ride the jeepney to La Paz.”</w:t>
      </w:r>
    </w:p>
    <w:p w14:paraId="3619B243">
      <w:pPr>
        <w:pStyle w:val="166"/>
        <w:keepNext/>
        <w:widowControl/>
      </w:pPr>
      <w:r>
        <w:rPr>
          <w:rFonts w:ascii="Calibri" w:hAnsi="Calibri" w:eastAsia="Calibri"/>
          <w:i/>
          <w:color w:val="666666"/>
          <w:sz w:val="20"/>
        </w:rPr>
        <w:t>[Use these as short inspection captions. Familiar items build personal history without adding new quests.]</w:t>
      </w:r>
    </w:p>
    <w:p w14:paraId="596B0D1C">
      <w:pPr>
        <w:widowControl/>
        <w:spacing w:after="100"/>
      </w:pPr>
      <w:r>
        <w:rPr>
          <w:rFonts w:ascii="Calibri" w:hAnsi="Calibri" w:eastAsia="Calibri"/>
          <w:b/>
          <w:color w:val="1F4D78"/>
          <w:sz w:val="21"/>
        </w:rPr>
        <w:t xml:space="preserve">Faded photo. </w:t>
      </w:r>
      <w:r>
        <w:rPr>
          <w:rFonts w:ascii="Calibri" w:hAnsi="Calibri" w:eastAsia="Calibri"/>
          <w:color w:val="252422"/>
          <w:sz w:val="21"/>
        </w:rPr>
        <w:t>Lola and me outside the old house. I was small enough to think carrying one grocery bag made me the head of the family.</w:t>
      </w:r>
    </w:p>
    <w:p w14:paraId="70B84A19">
      <w:pPr>
        <w:widowControl/>
        <w:spacing w:after="100"/>
      </w:pPr>
      <w:r>
        <w:rPr>
          <w:rFonts w:ascii="Calibri" w:hAnsi="Calibri" w:eastAsia="Calibri"/>
          <w:b/>
          <w:color w:val="1F4D78"/>
          <w:sz w:val="21"/>
        </w:rPr>
        <w:t xml:space="preserve">Old key. </w:t>
      </w:r>
      <w:r>
        <w:rPr>
          <w:rFonts w:ascii="Calibri" w:hAnsi="Calibri" w:eastAsia="Calibri"/>
          <w:color w:val="252422"/>
          <w:sz w:val="21"/>
        </w:rPr>
        <w:t>The key to the La Paz house. I used to wear it around my neck so I would not lose it. I lost the string instead.</w:t>
      </w:r>
    </w:p>
    <w:p w14:paraId="0AA86EBB">
      <w:pPr>
        <w:widowControl/>
        <w:spacing w:after="100"/>
      </w:pPr>
      <w:r>
        <w:rPr>
          <w:rFonts w:ascii="Calibri" w:hAnsi="Calibri" w:eastAsia="Calibri"/>
          <w:b/>
          <w:color w:val="1F4D78"/>
          <w:sz w:val="21"/>
        </w:rPr>
        <w:t xml:space="preserve">Worn spoon. </w:t>
      </w:r>
      <w:r>
        <w:rPr>
          <w:rFonts w:ascii="Calibri" w:hAnsi="Calibri" w:eastAsia="Calibri"/>
          <w:color w:val="252422"/>
          <w:sz w:val="21"/>
        </w:rPr>
        <w:t>I know this spoon. Lola used it for tasting, measuring, and pointing at people who entered the kitchen without washing their hands.</w:t>
      </w:r>
    </w:p>
    <w:p w14:paraId="66097E0F">
      <w:pPr>
        <w:widowControl/>
        <w:spacing w:after="100"/>
      </w:pPr>
      <w:r>
        <w:rPr>
          <w:rFonts w:ascii="Calibri" w:hAnsi="Calibri" w:eastAsia="Calibri"/>
          <w:b/>
          <w:color w:val="1F4D78"/>
          <w:sz w:val="21"/>
        </w:rPr>
        <w:t xml:space="preserve">Broken bowl piece. </w:t>
      </w:r>
      <w:r>
        <w:rPr>
          <w:rFonts w:ascii="Calibri" w:hAnsi="Calibri" w:eastAsia="Calibri"/>
          <w:color w:val="252422"/>
          <w:sz w:val="21"/>
        </w:rPr>
        <w:t>This pattern feels familiar, but I cannot place it. Why would Lola keep one broken piece?</w:t>
      </w:r>
    </w:p>
    <w:p w14:paraId="362D1BA6">
      <w:pPr>
        <w:widowControl/>
        <w:spacing w:after="100"/>
      </w:pPr>
      <w:r>
        <w:rPr>
          <w:rFonts w:ascii="Calibri" w:hAnsi="Calibri" w:eastAsia="Calibri"/>
          <w:b/>
          <w:color w:val="1F4D78"/>
          <w:sz w:val="21"/>
        </w:rPr>
        <w:t xml:space="preserve">Old market receipt. </w:t>
      </w:r>
      <w:r>
        <w:rPr>
          <w:rFonts w:ascii="Calibri" w:hAnsi="Calibri" w:eastAsia="Calibri"/>
          <w:color w:val="252422"/>
          <w:sz w:val="21"/>
        </w:rPr>
        <w:t>Most of the ink is gone. I can still make out La Paz Market and chicharon.</w:t>
      </w:r>
    </w:p>
    <w:p w14:paraId="311A22E2">
      <w:pPr>
        <w:widowControl/>
        <w:spacing w:after="100"/>
      </w:pPr>
      <w:r>
        <w:rPr>
          <w:rFonts w:ascii="Calibri" w:hAnsi="Calibri" w:eastAsia="Calibri"/>
          <w:b/>
          <w:color w:val="1F4D78"/>
          <w:sz w:val="21"/>
        </w:rPr>
        <w:t xml:space="preserve">Lola Lynn’s letter. </w:t>
      </w:r>
      <w:r>
        <w:rPr>
          <w:rFonts w:ascii="Calibri" w:hAnsi="Calibri" w:eastAsia="Calibri"/>
          <w:color w:val="252422"/>
          <w:sz w:val="21"/>
        </w:rPr>
        <w:t>“Apo, these belong with you now. Some things make sense only when you are ready to remember them.” Very normal, Lola. Not mysterious at all.</w:t>
      </w:r>
    </w:p>
    <w:p w14:paraId="526C8141">
      <w:pPr>
        <w:widowControl/>
        <w:spacing w:after="100"/>
      </w:pPr>
      <w:r>
        <w:rPr>
          <w:rFonts w:ascii="Calibri" w:hAnsi="Calibri" w:eastAsia="Calibri"/>
          <w:b/>
          <w:color w:val="1F4D78"/>
          <w:sz w:val="21"/>
        </w:rPr>
        <w:t xml:space="preserve">Damaged newspaper. </w:t>
      </w:r>
      <w:r>
        <w:rPr>
          <w:rFonts w:ascii="Calibri" w:hAnsi="Calibri" w:eastAsia="Calibri"/>
          <w:color w:val="252422"/>
          <w:sz w:val="21"/>
        </w:rPr>
        <w:t>A La Paz dish... hot broth, fresh miki, an old stall. The title is torn away. I lived there for almost six years. How can I not know this?</w:t>
      </w:r>
    </w:p>
    <w:p w14:paraId="74EE29A7">
      <w:pPr>
        <w:pStyle w:val="165"/>
        <w:widowControl/>
      </w:pPr>
      <w:r>
        <w:rPr>
          <w:rFonts w:ascii="Calibri" w:hAnsi="Calibri" w:eastAsia="Calibri"/>
          <w:b/>
          <w:color w:val="1F4D78"/>
          <w:sz w:val="20"/>
        </w:rPr>
        <w:t xml:space="preserve">JOBERT: </w:t>
      </w:r>
      <w:r>
        <w:rPr>
          <w:rFonts w:ascii="Calibri" w:hAnsi="Calibri" w:eastAsia="Calibri"/>
          <w:color w:val="252422"/>
          <w:sz w:val="22"/>
        </w:rPr>
        <w:t>The street is familiar. The stains are familiar.</w:t>
      </w:r>
    </w:p>
    <w:p w14:paraId="281278BC">
      <w:pPr>
        <w:pStyle w:val="165"/>
        <w:widowControl/>
      </w:pPr>
      <w:r>
        <w:rPr>
          <w:rFonts w:ascii="Calibri" w:hAnsi="Calibri" w:eastAsia="Calibri"/>
          <w:b/>
          <w:color w:val="1F4D78"/>
          <w:sz w:val="20"/>
        </w:rPr>
        <w:t xml:space="preserve">JOBERT: </w:t>
      </w:r>
      <w:r>
        <w:rPr>
          <w:rFonts w:ascii="Calibri" w:hAnsi="Calibri" w:eastAsia="Calibri"/>
          <w:color w:val="252422"/>
          <w:sz w:val="22"/>
        </w:rPr>
        <w:t>The dish is just... blank.</w:t>
      </w:r>
    </w:p>
    <w:p w14:paraId="794042DE">
      <w:pPr>
        <w:pStyle w:val="165"/>
        <w:widowControl/>
      </w:pPr>
      <w:r>
        <w:rPr>
          <w:rFonts w:ascii="Calibri" w:hAnsi="Calibri" w:eastAsia="Calibri"/>
          <w:b/>
          <w:color w:val="1F4D78"/>
          <w:sz w:val="20"/>
        </w:rPr>
        <w:t xml:space="preserve">JOBERT: </w:t>
      </w:r>
      <w:r>
        <w:rPr>
          <w:rFonts w:ascii="Calibri" w:hAnsi="Calibri" w:eastAsia="Calibri"/>
          <w:color w:val="252422"/>
          <w:sz w:val="22"/>
        </w:rPr>
        <w:t>If anybody knows, it is Lola Lynn.</w:t>
      </w:r>
    </w:p>
    <w:p w14:paraId="7F20D199">
      <w:pPr>
        <w:pStyle w:val="3"/>
        <w:pageBreakBefore w:val="0"/>
        <w:widowControl/>
      </w:pPr>
      <w:r>
        <w:rPr>
          <w:rFonts w:ascii="Calibri" w:hAnsi="Calibri" w:eastAsia="Calibri"/>
          <w:b/>
          <w:color w:val="2E74B5"/>
          <w:sz w:val="26"/>
        </w:rPr>
        <w:t xml:space="preserve">Scene 4 — First AMbot case  </w:t>
      </w:r>
      <w:r>
        <w:rPr>
          <w:rFonts w:ascii="Calibri" w:hAnsi="Calibri" w:eastAsia="Calibri"/>
          <w:b/>
          <w:color w:val="666666"/>
          <w:sz w:val="17"/>
        </w:rPr>
        <w:t>[CORE]</w:t>
      </w:r>
    </w:p>
    <w:p w14:paraId="546FFB47">
      <w:pPr>
        <w:pStyle w:val="167"/>
        <w:keepNext/>
        <w:widowControl/>
      </w:pPr>
      <w:r>
        <w:rPr>
          <w:rFonts w:ascii="Calibri" w:hAnsi="Calibri" w:eastAsia="Calibri"/>
          <w:b/>
          <w:color w:val="1F4D78"/>
          <w:sz w:val="19"/>
        </w:rPr>
        <w:t xml:space="preserve">Trigger: </w:t>
      </w:r>
      <w:r>
        <w:rPr>
          <w:rFonts w:ascii="Calibri" w:hAnsi="Calibri" w:eastAsia="Calibri"/>
          <w:color w:val="666666"/>
          <w:sz w:val="19"/>
        </w:rPr>
        <w:t>Newspaper enters the backpack.</w:t>
      </w:r>
    </w:p>
    <w:p w14:paraId="25513C91">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Ride the jeepney to La Paz.</w:t>
      </w:r>
    </w:p>
    <w:p w14:paraId="007903EA">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AMbot records evidence and offers predefined questions; it does not identify the dish.</w:t>
      </w:r>
    </w:p>
    <w:p w14:paraId="42ED2E07">
      <w:pPr>
        <w:pStyle w:val="165"/>
        <w:widowControl/>
      </w:pPr>
      <w:r>
        <w:rPr>
          <w:rFonts w:ascii="Calibri" w:hAnsi="Calibri" w:eastAsia="Calibri"/>
          <w:b/>
          <w:color w:val="C98B2B"/>
          <w:sz w:val="20"/>
        </w:rPr>
        <w:t xml:space="preserve">AMBOT: </w:t>
      </w:r>
      <w:r>
        <w:rPr>
          <w:rFonts w:ascii="Calibri" w:hAnsi="Calibri" w:eastAsia="Calibri"/>
          <w:color w:val="252422"/>
          <w:sz w:val="22"/>
        </w:rPr>
        <w:t>Damaged newspaper detected. Dish identity: unresolved.</w:t>
      </w:r>
    </w:p>
    <w:p w14:paraId="2D68DED9">
      <w:pPr>
        <w:pStyle w:val="165"/>
        <w:widowControl/>
      </w:pPr>
      <w:r>
        <w:rPr>
          <w:rFonts w:ascii="Calibri" w:hAnsi="Calibri" w:eastAsia="Calibri"/>
          <w:b/>
          <w:color w:val="1F4D78"/>
          <w:sz w:val="20"/>
        </w:rPr>
        <w:t xml:space="preserve">JOBERT: </w:t>
      </w:r>
      <w:r>
        <w:rPr>
          <w:rFonts w:ascii="Calibri" w:hAnsi="Calibri" w:eastAsia="Calibri"/>
          <w:color w:val="252422"/>
          <w:sz w:val="22"/>
        </w:rPr>
        <w:t>Unresolved? That is the polite version of “ambot,” huh?</w:t>
      </w:r>
    </w:p>
    <w:p w14:paraId="6DFD1BDC">
      <w:pPr>
        <w:pStyle w:val="165"/>
        <w:widowControl/>
      </w:pPr>
      <w:r>
        <w:rPr>
          <w:rFonts w:ascii="Calibri" w:hAnsi="Calibri" w:eastAsia="Calibri"/>
          <w:b/>
          <w:color w:val="C98B2B"/>
          <w:sz w:val="20"/>
        </w:rPr>
        <w:t xml:space="preserve">AMBOT: </w:t>
      </w:r>
      <w:r>
        <w:rPr>
          <w:rFonts w:ascii="Calibri" w:hAnsi="Calibri" w:eastAsia="Calibri"/>
          <w:color w:val="252422"/>
          <w:sz w:val="22"/>
        </w:rPr>
        <w:t>Correct. My name remains appropriate.</w:t>
      </w:r>
    </w:p>
    <w:p w14:paraId="2BB442AE">
      <w:pPr>
        <w:pStyle w:val="166"/>
        <w:keepNext/>
        <w:widowControl/>
      </w:pPr>
      <w:r>
        <w:rPr>
          <w:rFonts w:ascii="Calibri" w:hAnsi="Calibri" w:eastAsia="Calibri"/>
          <w:i/>
          <w:color w:val="666666"/>
          <w:sz w:val="20"/>
        </w:rPr>
        <w:t>[Phone question: “What can you read?”]</w:t>
      </w:r>
    </w:p>
    <w:p w14:paraId="216406F9">
      <w:pPr>
        <w:pStyle w:val="165"/>
        <w:widowControl/>
      </w:pPr>
      <w:r>
        <w:rPr>
          <w:rFonts w:ascii="Calibri" w:hAnsi="Calibri" w:eastAsia="Calibri"/>
          <w:b/>
          <w:color w:val="C98B2B"/>
          <w:sz w:val="20"/>
        </w:rPr>
        <w:t xml:space="preserve">AMBOT: </w:t>
      </w:r>
      <w:r>
        <w:rPr>
          <w:rFonts w:ascii="Calibri" w:hAnsi="Calibri" w:eastAsia="Calibri"/>
          <w:color w:val="252422"/>
          <w:sz w:val="22"/>
        </w:rPr>
        <w:t>Readable fragments: “La Paz,” “broth,” “fresh miki,” and “served for generations.” The title and recipe are incomplete.</w:t>
      </w:r>
    </w:p>
    <w:p w14:paraId="4590837A">
      <w:pPr>
        <w:pStyle w:val="166"/>
        <w:keepNext/>
        <w:widowControl/>
      </w:pPr>
      <w:r>
        <w:rPr>
          <w:rFonts w:ascii="Calibri" w:hAnsi="Calibri" w:eastAsia="Calibri"/>
          <w:i/>
          <w:color w:val="666666"/>
          <w:sz w:val="20"/>
        </w:rPr>
        <w:t>[Phone question: “Why can’t you just name it?”]</w:t>
      </w:r>
    </w:p>
    <w:p w14:paraId="1A9D1866">
      <w:pPr>
        <w:pStyle w:val="165"/>
        <w:widowControl/>
      </w:pPr>
      <w:r>
        <w:rPr>
          <w:rFonts w:ascii="Calibri" w:hAnsi="Calibri" w:eastAsia="Calibri"/>
          <w:b/>
          <w:color w:val="C98B2B"/>
          <w:sz w:val="20"/>
        </w:rPr>
        <w:t xml:space="preserve">AMBOT: </w:t>
      </w:r>
      <w:r>
        <w:rPr>
          <w:rFonts w:ascii="Calibri" w:hAnsi="Calibri" w:eastAsia="Calibri"/>
          <w:color w:val="252422"/>
          <w:sz w:val="22"/>
        </w:rPr>
        <w:t>Those clues match more than one noodle dish, and I do not invent certainty. A witness or physical record will be stronger evidence.</w:t>
      </w:r>
    </w:p>
    <w:p w14:paraId="150CFC99">
      <w:pPr>
        <w:pStyle w:val="166"/>
        <w:keepNext/>
        <w:widowControl/>
      </w:pPr>
      <w:r>
        <w:rPr>
          <w:rFonts w:ascii="Calibri" w:hAnsi="Calibri" w:eastAsia="Calibri"/>
          <w:i/>
          <w:color w:val="666666"/>
          <w:sz w:val="20"/>
        </w:rPr>
        <w:t>[Phone question: “What should I do?”]</w:t>
      </w:r>
    </w:p>
    <w:p w14:paraId="2A437437">
      <w:pPr>
        <w:pStyle w:val="165"/>
        <w:widowControl/>
      </w:pPr>
      <w:r>
        <w:rPr>
          <w:rFonts w:ascii="Calibri" w:hAnsi="Calibri" w:eastAsia="Calibri"/>
          <w:b/>
          <w:color w:val="C98B2B"/>
          <w:sz w:val="20"/>
        </w:rPr>
        <w:t xml:space="preserve">AMBOT: </w:t>
      </w:r>
      <w:r>
        <w:rPr>
          <w:rFonts w:ascii="Calibri" w:hAnsi="Calibri" w:eastAsia="Calibri"/>
          <w:color w:val="252422"/>
          <w:sz w:val="22"/>
        </w:rPr>
        <w:t>Ask Lola Lynn. She sent the package and lived at the location connected to the article. I have marked the jeepney route.</w:t>
      </w:r>
    </w:p>
    <w:p w14:paraId="004E63B8">
      <w:pPr>
        <w:pStyle w:val="3"/>
        <w:pageBreakBefore w:val="0"/>
        <w:widowControl/>
      </w:pPr>
      <w:r>
        <w:rPr>
          <w:rFonts w:ascii="Calibri" w:hAnsi="Calibri" w:eastAsia="Calibri"/>
          <w:b/>
          <w:color w:val="2E74B5"/>
          <w:sz w:val="26"/>
        </w:rPr>
        <w:t xml:space="preserve">Scene 5 — Jeepney to La Paz  </w:t>
      </w:r>
      <w:r>
        <w:rPr>
          <w:rFonts w:ascii="Calibri" w:hAnsi="Calibri" w:eastAsia="Calibri"/>
          <w:b/>
          <w:color w:val="666666"/>
          <w:sz w:val="17"/>
        </w:rPr>
        <w:t>[CORE]</w:t>
      </w:r>
    </w:p>
    <w:p w14:paraId="55A48385">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boards the jeepney.</w:t>
      </w:r>
    </w:p>
    <w:p w14:paraId="36A50BBA">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Ride the jeepney to La Paz.</w:t>
      </w:r>
    </w:p>
    <w:p w14:paraId="2C2FFA6F">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Arrival in La Paz; no extra gate.</w:t>
      </w:r>
    </w:p>
    <w:p w14:paraId="78DA8936">
      <w:pPr>
        <w:pStyle w:val="166"/>
        <w:keepNext/>
        <w:widowControl/>
      </w:pPr>
      <w:r>
        <w:rPr>
          <w:rFonts w:ascii="Calibri" w:hAnsi="Calibri" w:eastAsia="Calibri"/>
          <w:i/>
          <w:color w:val="666666"/>
          <w:sz w:val="20"/>
        </w:rPr>
        <w:t>[Timed lines during the ride. English carries the information; Hiligaynon gives local texture.]</w:t>
      </w:r>
    </w:p>
    <w:p w14:paraId="685E4637">
      <w:pPr>
        <w:pStyle w:val="165"/>
        <w:widowControl/>
      </w:pPr>
      <w:r>
        <w:rPr>
          <w:rFonts w:ascii="Calibri" w:hAnsi="Calibri" w:eastAsia="Calibri"/>
          <w:b/>
          <w:color w:val="1F4D78"/>
          <w:sz w:val="20"/>
        </w:rPr>
        <w:t xml:space="preserve">DRIVER: </w:t>
      </w:r>
      <w:r>
        <w:rPr>
          <w:rFonts w:ascii="Calibri" w:hAnsi="Calibri" w:eastAsia="Calibri"/>
          <w:color w:val="252422"/>
          <w:sz w:val="22"/>
        </w:rPr>
        <w:t xml:space="preserve">Diin ka manaog, </w:t>
      </w:r>
      <w:r>
        <w:rPr>
          <w:rFonts w:hint="default" w:eastAsia="Calibri"/>
          <w:color w:val="252422"/>
          <w:sz w:val="22"/>
          <w:lang w:val="en-US"/>
        </w:rPr>
        <w:t>Noy</w:t>
      </w:r>
      <w:r>
        <w:rPr>
          <w:rFonts w:ascii="Calibri" w:hAnsi="Calibri" w:eastAsia="Calibri"/>
          <w:color w:val="252422"/>
          <w:sz w:val="22"/>
        </w:rPr>
        <w:t>?</w:t>
      </w:r>
    </w:p>
    <w:p w14:paraId="4E69B868">
      <w:pPr>
        <w:pStyle w:val="165"/>
        <w:widowControl/>
      </w:pPr>
      <w:r>
        <w:rPr>
          <w:rFonts w:ascii="Calibri" w:hAnsi="Calibri" w:eastAsia="Calibri"/>
          <w:b/>
          <w:color w:val="1F4D78"/>
          <w:sz w:val="20"/>
        </w:rPr>
        <w:t xml:space="preserve">JOBERT: </w:t>
      </w:r>
      <w:r>
        <w:rPr>
          <w:rFonts w:ascii="Calibri" w:hAnsi="Calibri" w:eastAsia="Calibri"/>
          <w:color w:val="252422"/>
          <w:sz w:val="22"/>
        </w:rPr>
        <w:t>Sa may La Pa</w:t>
      </w:r>
      <w:r>
        <w:rPr>
          <w:rFonts w:hint="default" w:eastAsia="Calibri"/>
          <w:color w:val="252422"/>
          <w:sz w:val="22"/>
          <w:lang w:val="en-US"/>
        </w:rPr>
        <w:t>z</w:t>
      </w:r>
      <w:r>
        <w:rPr>
          <w:rFonts w:ascii="Calibri" w:hAnsi="Calibri" w:eastAsia="Calibri"/>
          <w:color w:val="252422"/>
          <w:sz w:val="22"/>
        </w:rPr>
        <w:t xml:space="preserve"> Market lang, Nong.</w:t>
      </w:r>
    </w:p>
    <w:p w14:paraId="03F7E758">
      <w:pPr>
        <w:pStyle w:val="165"/>
        <w:widowControl/>
      </w:pPr>
      <w:r>
        <w:rPr>
          <w:rFonts w:ascii="Calibri" w:hAnsi="Calibri" w:eastAsia="Calibri"/>
          <w:b/>
          <w:color w:val="1F4D78"/>
          <w:sz w:val="20"/>
        </w:rPr>
        <w:t xml:space="preserve">JOBERT: </w:t>
      </w:r>
      <w:r>
        <w:rPr>
          <w:rFonts w:ascii="Calibri" w:hAnsi="Calibri" w:eastAsia="Calibri"/>
          <w:color w:val="252422"/>
          <w:sz w:val="22"/>
        </w:rPr>
        <w:t>Lugar lang sa ibabaw. Ari bayad ko.</w:t>
      </w:r>
    </w:p>
    <w:p w14:paraId="0396ED6D">
      <w:pPr>
        <w:pStyle w:val="165"/>
        <w:widowControl/>
      </w:pPr>
      <w:r>
        <w:rPr>
          <w:rFonts w:ascii="Calibri" w:hAnsi="Calibri" w:eastAsia="Calibri"/>
          <w:b/>
          <w:color w:val="1F4D78"/>
          <w:sz w:val="20"/>
        </w:rPr>
        <w:t xml:space="preserve">DRIVER: </w:t>
      </w:r>
      <w:r>
        <w:rPr>
          <w:rFonts w:ascii="Calibri" w:hAnsi="Calibri" w:eastAsia="Calibri"/>
          <w:color w:val="252422"/>
          <w:sz w:val="22"/>
        </w:rPr>
        <w:t>Dugay ka na wala diri, Jobert.</w:t>
      </w:r>
    </w:p>
    <w:p w14:paraId="4FDDDFEF">
      <w:pPr>
        <w:pStyle w:val="165"/>
        <w:widowControl/>
      </w:pPr>
      <w:r>
        <w:rPr>
          <w:rFonts w:ascii="Calibri" w:hAnsi="Calibri" w:eastAsia="Calibri"/>
          <w:b/>
          <w:color w:val="1F4D78"/>
          <w:sz w:val="20"/>
        </w:rPr>
        <w:t xml:space="preserve">JOBERT: </w:t>
      </w:r>
      <w:r>
        <w:rPr>
          <w:rFonts w:ascii="Calibri" w:hAnsi="Calibri" w:eastAsia="Calibri"/>
          <w:color w:val="252422"/>
          <w:sz w:val="22"/>
        </w:rPr>
        <w:t>You still remember me?</w:t>
      </w:r>
    </w:p>
    <w:p w14:paraId="1E126B18">
      <w:pPr>
        <w:pStyle w:val="165"/>
        <w:widowControl/>
        <w:rPr>
          <w:rFonts w:hint="default"/>
          <w:lang w:val="en-US"/>
        </w:rPr>
      </w:pPr>
      <w:r>
        <w:rPr>
          <w:rFonts w:ascii="Calibri" w:hAnsi="Calibri" w:eastAsia="Calibri"/>
          <w:b/>
          <w:color w:val="1F4D78"/>
          <w:sz w:val="20"/>
        </w:rPr>
        <w:t xml:space="preserve">DRIVER: </w:t>
      </w:r>
      <w:r>
        <w:rPr>
          <w:rFonts w:ascii="Calibri" w:hAnsi="Calibri" w:eastAsia="Calibri"/>
          <w:color w:val="252422"/>
          <w:sz w:val="22"/>
        </w:rPr>
        <w:t xml:space="preserve">Six years in La Paz? </w:t>
      </w:r>
      <w:r>
        <w:rPr>
          <w:rFonts w:hint="default" w:eastAsia="Calibri"/>
          <w:color w:val="252422"/>
          <w:sz w:val="22"/>
          <w:lang w:val="en-US"/>
        </w:rPr>
        <w:t>You’re not a visitor haha!</w:t>
      </w:r>
    </w:p>
    <w:p w14:paraId="1F1243D6">
      <w:pPr>
        <w:pStyle w:val="3"/>
        <w:pageBreakBefore w:val="0"/>
        <w:widowControl/>
      </w:pPr>
      <w:r>
        <w:rPr>
          <w:rFonts w:ascii="Calibri" w:hAnsi="Calibri" w:eastAsia="Calibri"/>
          <w:b/>
          <w:color w:val="2E74B5"/>
          <w:sz w:val="26"/>
        </w:rPr>
        <w:t xml:space="preserve">Scene 6 — Panda at Lola Lynn’s house  </w:t>
      </w:r>
      <w:r>
        <w:rPr>
          <w:rFonts w:ascii="Calibri" w:hAnsi="Calibri" w:eastAsia="Calibri"/>
          <w:b/>
          <w:color w:val="C98B2B"/>
          <w:sz w:val="17"/>
        </w:rPr>
        <w:t>[OPTIONAL AMBIENT]</w:t>
      </w:r>
    </w:p>
    <w:p w14:paraId="1C958FFF">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enters the yard before talking to Lola Lynn.</w:t>
      </w:r>
    </w:p>
    <w:p w14:paraId="703877BE">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Talk to Lola Lynn.</w:t>
      </w:r>
    </w:p>
    <w:p w14:paraId="45656959">
      <w:pPr>
        <w:pStyle w:val="167"/>
        <w:keepNext/>
        <w:widowControl/>
      </w:pPr>
      <w:r>
        <w:rPr>
          <w:rFonts w:ascii="Calibri" w:hAnsi="Calibri" w:eastAsia="Calibri"/>
          <w:b/>
          <w:color w:val="1F4D78"/>
          <w:sz w:val="19"/>
        </w:rPr>
        <w:t xml:space="preserve">Outcome: </w:t>
      </w:r>
      <w:r>
        <w:rPr>
          <w:rFonts w:ascii="Calibri" w:hAnsi="Calibri" w:eastAsia="Calibri"/>
          <w:color w:val="666666"/>
          <w:sz w:val="19"/>
        </w:rPr>
        <w:t>Purely ambient. No clue, inventory item, or destination change.</w:t>
      </w:r>
    </w:p>
    <w:p w14:paraId="6193A378">
      <w:pPr>
        <w:pStyle w:val="166"/>
        <w:keepNext/>
        <w:widowControl/>
      </w:pPr>
      <w:r>
        <w:rPr>
          <w:rFonts w:ascii="Calibri" w:hAnsi="Calibri" w:eastAsia="Calibri"/>
          <w:i/>
          <w:color w:val="666666"/>
          <w:sz w:val="20"/>
        </w:rPr>
        <w:t>[Panda recognizes Jobert at the gate and runs to him. The old house immediately feels less empty.]</w:t>
      </w:r>
    </w:p>
    <w:p w14:paraId="5171E585">
      <w:pPr>
        <w:pStyle w:val="165"/>
        <w:widowControl/>
      </w:pPr>
      <w:r>
        <w:rPr>
          <w:rFonts w:ascii="Calibri" w:hAnsi="Calibri" w:eastAsia="Calibri"/>
          <w:b/>
          <w:color w:val="C98B2B"/>
          <w:sz w:val="20"/>
        </w:rPr>
        <w:t xml:space="preserve">PANDA: </w:t>
      </w:r>
      <w:r>
        <w:rPr>
          <w:rFonts w:ascii="Calibri" w:hAnsi="Calibri" w:eastAsia="Calibri"/>
          <w:color w:val="252422"/>
          <w:sz w:val="22"/>
        </w:rPr>
        <w:t>Woof! Woof!</w:t>
      </w:r>
    </w:p>
    <w:p w14:paraId="56D7C8DD">
      <w:pPr>
        <w:pStyle w:val="165"/>
        <w:widowControl/>
      </w:pPr>
      <w:r>
        <w:rPr>
          <w:rFonts w:ascii="Calibri" w:hAnsi="Calibri" w:eastAsia="Calibri"/>
          <w:b/>
          <w:color w:val="1F4D78"/>
          <w:sz w:val="20"/>
        </w:rPr>
        <w:t xml:space="preserve">JOBERT: </w:t>
      </w:r>
      <w:r>
        <w:rPr>
          <w:rFonts w:ascii="Calibri" w:hAnsi="Calibri" w:eastAsia="Calibri"/>
          <w:color w:val="252422"/>
          <w:sz w:val="22"/>
        </w:rPr>
        <w:t>Panda! Dali lang—easy.</w:t>
      </w:r>
    </w:p>
    <w:p w14:paraId="67489353">
      <w:pPr>
        <w:pStyle w:val="166"/>
        <w:keepNext/>
        <w:widowControl/>
      </w:pPr>
      <w:r>
        <w:rPr>
          <w:rFonts w:ascii="Calibri" w:hAnsi="Calibri" w:eastAsia="Calibri"/>
          <w:i/>
          <w:color w:val="666666"/>
          <w:sz w:val="20"/>
        </w:rPr>
        <w:t>[Panda leans against Jobert’s legs and refuses to move.]</w:t>
      </w:r>
    </w:p>
    <w:p w14:paraId="67490E20">
      <w:pPr>
        <w:pStyle w:val="165"/>
        <w:widowControl/>
      </w:pPr>
      <w:r>
        <w:rPr>
          <w:rFonts w:ascii="Calibri" w:hAnsi="Calibri" w:eastAsia="Calibri"/>
          <w:b/>
          <w:color w:val="1F4D78"/>
          <w:sz w:val="20"/>
        </w:rPr>
        <w:t xml:space="preserve">JOBERT: </w:t>
      </w:r>
      <w:r>
        <w:rPr>
          <w:rFonts w:ascii="Calibri" w:hAnsi="Calibri" w:eastAsia="Calibri"/>
          <w:color w:val="252422"/>
          <w:sz w:val="22"/>
        </w:rPr>
        <w:t>Okay. I missed you too.</w:t>
      </w:r>
    </w:p>
    <w:p w14:paraId="55CD6BA4">
      <w:pPr>
        <w:pStyle w:val="166"/>
        <w:keepNext/>
        <w:widowControl/>
      </w:pPr>
      <w:r>
        <w:rPr>
          <w:rFonts w:ascii="Calibri" w:hAnsi="Calibri" w:eastAsia="Calibri"/>
          <w:i/>
          <w:color w:val="666666"/>
          <w:sz w:val="20"/>
        </w:rPr>
        <w:t>[Panda sniffs the backpack.]</w:t>
      </w:r>
    </w:p>
    <w:p w14:paraId="54EE8DE3">
      <w:pPr>
        <w:pStyle w:val="165"/>
        <w:widowControl/>
      </w:pPr>
      <w:r>
        <w:rPr>
          <w:rFonts w:ascii="Calibri" w:hAnsi="Calibri" w:eastAsia="Calibri"/>
          <w:b/>
          <w:color w:val="1F4D78"/>
          <w:sz w:val="20"/>
        </w:rPr>
        <w:t xml:space="preserve">JOBERT: </w:t>
      </w:r>
      <w:r>
        <w:rPr>
          <w:rFonts w:ascii="Calibri" w:hAnsi="Calibri" w:eastAsia="Calibri"/>
          <w:color w:val="252422"/>
          <w:sz w:val="22"/>
        </w:rPr>
        <w:t>No food yet. Your standards remain painful.</w:t>
      </w:r>
    </w:p>
    <w:p w14:paraId="25873E8D">
      <w:pPr>
        <w:pStyle w:val="168"/>
        <w:widowControl/>
        <w:pBdr>
          <w:left w:val="single" w:color="2E74B5" w:sz="16" w:space="8"/>
        </w:pBdr>
        <w:shd w:val="clear" w:fill="EAF2EC"/>
      </w:pPr>
      <w:r>
        <w:rPr>
          <w:rFonts w:ascii="Calibri" w:hAnsi="Calibri" w:eastAsia="Calibri"/>
          <w:b/>
          <w:color w:val="24445B"/>
          <w:sz w:val="21"/>
        </w:rPr>
        <w:t xml:space="preserve">Implementation note:  </w:t>
      </w:r>
      <w:r>
        <w:rPr>
          <w:rFonts w:ascii="Calibri" w:hAnsi="Calibri" w:eastAsia="Calibri"/>
          <w:color w:val="24445B"/>
          <w:sz w:val="21"/>
        </w:rPr>
        <w:t>Milk stays near 7-Eleven; Panda stays with Lola Lynn. Their “lines” are animal sounds or bracketed actions, never human speech.</w:t>
      </w:r>
    </w:p>
    <w:p w14:paraId="61E26507">
      <w:pPr>
        <w:pStyle w:val="3"/>
        <w:pageBreakBefore w:val="0"/>
        <w:widowControl/>
      </w:pPr>
      <w:r>
        <w:rPr>
          <w:rFonts w:ascii="Calibri" w:hAnsi="Calibri" w:eastAsia="Calibri"/>
          <w:b/>
          <w:color w:val="2E74B5"/>
          <w:sz w:val="26"/>
        </w:rPr>
        <w:t xml:space="preserve">Scene 7 — Lola Lynn’s half-memory  </w:t>
      </w:r>
      <w:r>
        <w:rPr>
          <w:rFonts w:ascii="Calibri" w:hAnsi="Calibri" w:eastAsia="Calibri"/>
          <w:b/>
          <w:color w:val="666666"/>
          <w:sz w:val="17"/>
        </w:rPr>
        <w:t>[CORE]</w:t>
      </w:r>
    </w:p>
    <w:p w14:paraId="27C27360">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speaks to Lola Lynn inside the old La Paz house.</w:t>
      </w:r>
    </w:p>
    <w:p w14:paraId="473FDF2D">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Ask Lola Lynn about the damaged article.</w:t>
      </w:r>
    </w:p>
    <w:p w14:paraId="3A3CBD1F">
      <w:pPr>
        <w:pStyle w:val="167"/>
        <w:keepNext/>
        <w:widowControl/>
      </w:pPr>
      <w:r>
        <w:rPr>
          <w:rFonts w:ascii="Calibri" w:hAnsi="Calibri" w:eastAsia="Calibri"/>
          <w:b/>
          <w:color w:val="1F4D78"/>
          <w:sz w:val="19"/>
        </w:rPr>
        <w:t xml:space="preserve">Outcome: </w:t>
      </w:r>
      <w:r>
        <w:rPr>
          <w:rFonts w:ascii="Calibri" w:hAnsi="Calibri" w:eastAsia="Calibri"/>
          <w:color w:val="666666"/>
          <w:sz w:val="19"/>
        </w:rPr>
        <w:t>Lola Lynn’s clue is recorded; market vendors unlock; Lola Lynn leaves for medicine; dinner becomes the emotional deadline.</w:t>
      </w:r>
    </w:p>
    <w:p w14:paraId="4DDB2BD2">
      <w:pPr>
        <w:pStyle w:val="166"/>
        <w:keepNext/>
        <w:widowControl/>
      </w:pPr>
      <w:r>
        <w:rPr>
          <w:rFonts w:ascii="Calibri" w:hAnsi="Calibri" w:eastAsia="Calibri"/>
          <w:i/>
          <w:color w:val="666666"/>
          <w:sz w:val="20"/>
        </w:rPr>
        <w:t>[Thirteen short dialogue boxes. The warmth comes from familiarity, not exposition.]</w:t>
      </w:r>
    </w:p>
    <w:p w14:paraId="2B050DE6">
      <w:pPr>
        <w:pStyle w:val="165"/>
        <w:widowControl/>
        <w:spacing w:line="240" w:lineRule="auto"/>
        <w:rPr>
          <w:rFonts w:hint="default"/>
          <w:i/>
          <w:iCs/>
          <w:lang w:val="en-US"/>
        </w:rPr>
      </w:pPr>
      <w:r>
        <w:rPr>
          <w:rFonts w:ascii="Calibri" w:hAnsi="Calibri" w:eastAsia="Calibri"/>
          <w:b/>
          <w:color w:val="1F4D78"/>
          <w:sz w:val="20"/>
        </w:rPr>
        <w:t xml:space="preserve">JOBERT: </w:t>
      </w:r>
      <w:r>
        <w:rPr>
          <w:rFonts w:ascii="Calibri" w:hAnsi="Calibri" w:eastAsia="Calibri"/>
          <w:color w:val="252422"/>
          <w:sz w:val="22"/>
        </w:rPr>
        <w:t xml:space="preserve">Lola! </w:t>
      </w:r>
      <w:r>
        <w:rPr>
          <w:rFonts w:hint="default" w:eastAsia="Calibri"/>
          <w:color w:val="252422"/>
          <w:sz w:val="22"/>
          <w:lang w:val="en-US"/>
        </w:rPr>
        <w:t>I crossed half of Iloilo and survived a jeepney ride. T</w:t>
      </w:r>
      <w:r>
        <w:rPr>
          <w:rFonts w:hint="default" w:eastAsia="Calibri"/>
          <w:i/>
          <w:iCs/>
          <w:color w:val="252422"/>
          <w:sz w:val="22"/>
          <w:lang w:val="en-US"/>
        </w:rPr>
        <w:t>ani proud ka sakon!</w:t>
      </w:r>
    </w:p>
    <w:p w14:paraId="7B20230A">
      <w:pPr>
        <w:pStyle w:val="165"/>
        <w:widowControl/>
      </w:pPr>
      <w:r>
        <w:rPr>
          <w:rFonts w:ascii="Calibri" w:hAnsi="Calibri" w:eastAsia="Calibri"/>
          <w:b/>
          <w:color w:val="1F4D78"/>
          <w:sz w:val="20"/>
        </w:rPr>
        <w:t xml:space="preserve">LOLA LYNN: </w:t>
      </w:r>
      <w:r>
        <w:rPr>
          <w:rFonts w:ascii="Calibri" w:hAnsi="Calibri" w:eastAsia="Calibri"/>
          <w:color w:val="252422"/>
          <w:sz w:val="22"/>
        </w:rPr>
        <w:t>Apo! Ari ka na. Come here.</w:t>
      </w:r>
    </w:p>
    <w:p w14:paraId="388C5C81">
      <w:pPr>
        <w:pStyle w:val="165"/>
        <w:widowControl/>
      </w:pPr>
      <w:r>
        <w:rPr>
          <w:rFonts w:ascii="Calibri" w:hAnsi="Calibri" w:eastAsia="Calibri"/>
          <w:b/>
          <w:color w:val="1F4D78"/>
          <w:sz w:val="20"/>
        </w:rPr>
        <w:t xml:space="preserve">LOLA LYNN: </w:t>
      </w:r>
      <w:r>
        <w:rPr>
          <w:rFonts w:ascii="Calibri" w:hAnsi="Calibri" w:eastAsia="Calibri"/>
          <w:color w:val="252422"/>
          <w:sz w:val="22"/>
        </w:rPr>
        <w:t xml:space="preserve">Ay, </w:t>
      </w:r>
      <w:r>
        <w:rPr>
          <w:rFonts w:hint="default" w:eastAsia="Calibri"/>
          <w:color w:val="252422"/>
          <w:sz w:val="22"/>
          <w:lang w:val="en-US"/>
        </w:rPr>
        <w:t>you’re so thin now</w:t>
      </w:r>
      <w:r>
        <w:rPr>
          <w:rFonts w:ascii="Calibri" w:hAnsi="Calibri" w:eastAsia="Calibri"/>
          <w:color w:val="252422"/>
          <w:sz w:val="22"/>
        </w:rPr>
        <w:t>. Nagkaon ka bala?</w:t>
      </w:r>
    </w:p>
    <w:p w14:paraId="4C2AB3F5">
      <w:pPr>
        <w:pStyle w:val="165"/>
        <w:widowControl/>
      </w:pPr>
      <w:r>
        <w:rPr>
          <w:rFonts w:ascii="Calibri" w:hAnsi="Calibri" w:eastAsia="Calibri"/>
          <w:b/>
          <w:color w:val="1F4D78"/>
          <w:sz w:val="20"/>
        </w:rPr>
        <w:t xml:space="preserve">JOBERT: </w:t>
      </w:r>
      <w:r>
        <w:rPr>
          <w:rFonts w:ascii="Calibri" w:hAnsi="Calibri" w:eastAsia="Calibri"/>
          <w:color w:val="252422"/>
          <w:sz w:val="22"/>
        </w:rPr>
        <w:t>Working on it. I found this in your package.</w:t>
      </w:r>
    </w:p>
    <w:p w14:paraId="0CA5A1BC">
      <w:pPr>
        <w:pStyle w:val="165"/>
        <w:widowControl/>
      </w:pPr>
      <w:r>
        <w:rPr>
          <w:rFonts w:ascii="Calibri" w:hAnsi="Calibri" w:eastAsia="Calibri"/>
          <w:b/>
          <w:color w:val="1F4D78"/>
          <w:sz w:val="20"/>
        </w:rPr>
        <w:t xml:space="preserve">JOBERT: </w:t>
      </w:r>
      <w:r>
        <w:rPr>
          <w:rFonts w:ascii="Calibri" w:hAnsi="Calibri" w:eastAsia="Calibri"/>
          <w:color w:val="252422"/>
          <w:sz w:val="22"/>
        </w:rPr>
        <w:t>It describes a La Paz dish. I cannot remember the name.</w:t>
      </w:r>
    </w:p>
    <w:p w14:paraId="4FAD6769">
      <w:pPr>
        <w:pStyle w:val="165"/>
        <w:widowControl/>
      </w:pPr>
      <w:r>
        <w:rPr>
          <w:rFonts w:ascii="Calibri" w:hAnsi="Calibri" w:eastAsia="Calibri"/>
          <w:b/>
          <w:color w:val="1F4D78"/>
          <w:sz w:val="20"/>
        </w:rPr>
        <w:t xml:space="preserve">LOLA LYNN: </w:t>
      </w:r>
      <w:r>
        <w:rPr>
          <w:rFonts w:ascii="Calibri" w:hAnsi="Calibri" w:eastAsia="Calibri"/>
          <w:color w:val="252422"/>
          <w:sz w:val="22"/>
        </w:rPr>
        <w:t>Soft miki. Deep broth. Meat... something crisp.</w:t>
      </w:r>
    </w:p>
    <w:p w14:paraId="72E02F92">
      <w:pPr>
        <w:pStyle w:val="165"/>
        <w:widowControl/>
      </w:pPr>
      <w:r>
        <w:rPr>
          <w:rFonts w:ascii="Calibri" w:hAnsi="Calibri" w:eastAsia="Calibri"/>
          <w:b/>
          <w:color w:val="1F4D78"/>
          <w:sz w:val="20"/>
        </w:rPr>
        <w:t xml:space="preserve">JOBERT: </w:t>
      </w:r>
      <w:r>
        <w:rPr>
          <w:rFonts w:ascii="Calibri" w:hAnsi="Calibri" w:eastAsia="Calibri"/>
          <w:color w:val="252422"/>
          <w:sz w:val="22"/>
        </w:rPr>
        <w:t xml:space="preserve">You remember everything except the </w:t>
      </w:r>
      <w:r>
        <w:rPr>
          <w:rFonts w:hint="default" w:eastAsia="Calibri"/>
          <w:color w:val="252422"/>
          <w:sz w:val="22"/>
          <w:lang w:val="en-US"/>
        </w:rPr>
        <w:t>name of the dish</w:t>
      </w:r>
      <w:r>
        <w:rPr>
          <w:rFonts w:ascii="Calibri" w:hAnsi="Calibri" w:eastAsia="Calibri"/>
          <w:color w:val="252422"/>
          <w:sz w:val="22"/>
        </w:rPr>
        <w:t>.</w:t>
      </w:r>
    </w:p>
    <w:p w14:paraId="237A3CC9">
      <w:pPr>
        <w:pStyle w:val="165"/>
        <w:widowControl/>
        <w:rPr>
          <w:rFonts w:hint="default"/>
          <w:lang w:val="en-US"/>
        </w:rPr>
      </w:pPr>
      <w:r>
        <w:rPr>
          <w:rFonts w:ascii="Calibri" w:hAnsi="Calibri" w:eastAsia="Calibri"/>
          <w:b/>
          <w:color w:val="1F4D78"/>
          <w:sz w:val="20"/>
        </w:rPr>
        <w:t xml:space="preserve">LOLA LYNN: </w:t>
      </w:r>
      <w:r>
        <w:rPr>
          <w:rFonts w:hint="default" w:eastAsia="Calibri"/>
          <w:color w:val="252422"/>
          <w:sz w:val="22"/>
          <w:lang w:val="en-US"/>
        </w:rPr>
        <w:t>I’m getting old, Jobert. It’s not my fault.</w:t>
      </w:r>
    </w:p>
    <w:p w14:paraId="7119EE17">
      <w:pPr>
        <w:pStyle w:val="165"/>
        <w:widowControl/>
      </w:pPr>
      <w:r>
        <w:rPr>
          <w:rFonts w:ascii="Calibri" w:hAnsi="Calibri" w:eastAsia="Calibri"/>
          <w:b/>
          <w:color w:val="1F4D78"/>
          <w:sz w:val="20"/>
        </w:rPr>
        <w:t xml:space="preserve">LOLA LYNN: </w:t>
      </w:r>
      <w:r>
        <w:rPr>
          <w:rFonts w:ascii="Calibri" w:hAnsi="Calibri" w:eastAsia="Calibri"/>
          <w:color w:val="252422"/>
          <w:sz w:val="22"/>
        </w:rPr>
        <w:t xml:space="preserve">I need </w:t>
      </w:r>
      <w:r>
        <w:rPr>
          <w:rFonts w:hint="default" w:eastAsia="Calibri"/>
          <w:color w:val="252422"/>
          <w:sz w:val="22"/>
          <w:lang w:val="en-US"/>
        </w:rPr>
        <w:t xml:space="preserve">to buy </w:t>
      </w:r>
      <w:r>
        <w:rPr>
          <w:rFonts w:ascii="Calibri" w:hAnsi="Calibri" w:eastAsia="Calibri"/>
          <w:color w:val="252422"/>
          <w:sz w:val="22"/>
        </w:rPr>
        <w:t>my medicine. Make dinner while I am out, please?</w:t>
      </w:r>
    </w:p>
    <w:p w14:paraId="42703181">
      <w:pPr>
        <w:pStyle w:val="165"/>
        <w:widowControl/>
      </w:pPr>
      <w:r>
        <w:rPr>
          <w:rFonts w:ascii="Calibri" w:hAnsi="Calibri" w:eastAsia="Calibri"/>
          <w:b/>
          <w:color w:val="1F4D78"/>
          <w:sz w:val="20"/>
        </w:rPr>
        <w:t xml:space="preserve">JOBERT: </w:t>
      </w:r>
      <w:r>
        <w:rPr>
          <w:rFonts w:ascii="Calibri" w:hAnsi="Calibri" w:eastAsia="Calibri"/>
          <w:color w:val="252422"/>
          <w:sz w:val="22"/>
        </w:rPr>
        <w:t>Sige, L</w:t>
      </w:r>
      <w:r>
        <w:rPr>
          <w:rFonts w:hint="default" w:eastAsia="Calibri"/>
          <w:color w:val="252422"/>
          <w:sz w:val="22"/>
          <w:lang w:val="en-US"/>
        </w:rPr>
        <w:t>a</w:t>
      </w:r>
      <w:r>
        <w:rPr>
          <w:rFonts w:ascii="Calibri" w:hAnsi="Calibri" w:eastAsia="Calibri"/>
          <w:color w:val="252422"/>
          <w:sz w:val="22"/>
        </w:rPr>
        <w:t xml:space="preserve">. I will bring the </w:t>
      </w:r>
      <w:r>
        <w:rPr>
          <w:rFonts w:hint="default" w:eastAsia="Calibri"/>
          <w:color w:val="252422"/>
          <w:sz w:val="22"/>
          <w:lang w:val="en-US"/>
        </w:rPr>
        <w:t xml:space="preserve">dish </w:t>
      </w:r>
      <w:r>
        <w:rPr>
          <w:rFonts w:ascii="Calibri" w:hAnsi="Calibri" w:eastAsia="Calibri"/>
          <w:color w:val="252422"/>
          <w:sz w:val="22"/>
        </w:rPr>
        <w:t>home.</w:t>
      </w:r>
    </w:p>
    <w:p w14:paraId="7FA9BBD8">
      <w:pPr>
        <w:pStyle w:val="166"/>
        <w:keepNext/>
        <w:widowControl/>
      </w:pPr>
      <w:r>
        <w:rPr>
          <w:rFonts w:ascii="Calibri" w:hAnsi="Calibri" w:eastAsia="Calibri"/>
          <w:i/>
          <w:color w:val="666666"/>
          <w:sz w:val="20"/>
        </w:rPr>
        <w:t>[Lola Lynn takes her bag and leaves. The house feels quieter. The objective becomes: “Ask the people of La Paz about Lola Lynn’s memories.”]</w:t>
      </w:r>
    </w:p>
    <w:p w14:paraId="167ED8F8">
      <w:pPr>
        <w:pageBreakBefore w:val="0"/>
        <w:widowControl/>
        <w:spacing w:after="40"/>
        <w:jc w:val="left"/>
      </w:pPr>
      <w:r>
        <w:rPr>
          <w:rFonts w:ascii="Calibri" w:hAnsi="Calibri" w:eastAsia="Calibri"/>
          <w:b/>
          <w:color w:val="C98B2B"/>
          <w:sz w:val="19"/>
        </w:rPr>
        <w:t>ACT II</w:t>
      </w:r>
    </w:p>
    <w:p w14:paraId="5FCEDCFE">
      <w:pPr>
        <w:pStyle w:val="2"/>
        <w:widowControl/>
      </w:pPr>
      <w:r>
        <w:t>What the hands remember</w:t>
      </w:r>
    </w:p>
    <w:p w14:paraId="0634496F">
      <w:pPr>
        <w:pStyle w:val="168"/>
        <w:widowControl/>
        <w:pBdr>
          <w:left w:val="single" w:color="C98B2B" w:sz="16" w:space="8"/>
        </w:pBdr>
        <w:shd w:val="clear" w:fill="F8F1E7"/>
      </w:pPr>
      <w:r>
        <w:rPr>
          <w:rFonts w:ascii="Calibri" w:hAnsi="Calibri" w:eastAsia="Calibri"/>
          <w:b/>
          <w:color w:val="24445B"/>
          <w:sz w:val="21"/>
        </w:rPr>
        <w:t xml:space="preserve">Structure:  </w:t>
      </w:r>
      <w:r>
        <w:rPr>
          <w:rFonts w:ascii="Calibri" w:hAnsi="Calibri" w:eastAsia="Calibri"/>
          <w:color w:val="24445B"/>
          <w:sz w:val="21"/>
        </w:rPr>
        <w:t>Each vendor contributes one ingredient, one sensory memory, and one minigame. The comedy changes by personality, but every conversation ends with a clear, familiar action.</w:t>
      </w:r>
    </w:p>
    <w:p w14:paraId="388B237D">
      <w:pPr>
        <w:pStyle w:val="3"/>
        <w:pageBreakBefore w:val="0"/>
        <w:widowControl/>
      </w:pPr>
      <w:r>
        <w:rPr>
          <w:rFonts w:ascii="Calibri" w:hAnsi="Calibri" w:eastAsia="Calibri"/>
          <w:b/>
          <w:color w:val="2E74B5"/>
          <w:sz w:val="26"/>
        </w:rPr>
        <w:t xml:space="preserve">Scene 8 — AMbot opens the market case  </w:t>
      </w:r>
      <w:r>
        <w:rPr>
          <w:rFonts w:ascii="Calibri" w:hAnsi="Calibri" w:eastAsia="Calibri"/>
          <w:b/>
          <w:color w:val="666666"/>
          <w:sz w:val="17"/>
        </w:rPr>
        <w:t>[CORE]</w:t>
      </w:r>
    </w:p>
    <w:p w14:paraId="35E2C8DB">
      <w:pPr>
        <w:pStyle w:val="167"/>
        <w:keepNext/>
        <w:widowControl/>
      </w:pPr>
      <w:r>
        <w:rPr>
          <w:rFonts w:ascii="Calibri" w:hAnsi="Calibri" w:eastAsia="Calibri"/>
          <w:b/>
          <w:color w:val="1F4D78"/>
          <w:sz w:val="19"/>
        </w:rPr>
        <w:t xml:space="preserve">Trigger: </w:t>
      </w:r>
      <w:r>
        <w:rPr>
          <w:rFonts w:ascii="Calibri" w:hAnsi="Calibri" w:eastAsia="Calibri"/>
          <w:color w:val="666666"/>
          <w:sz w:val="19"/>
        </w:rPr>
        <w:t>Lola Lynn leaves for medicine.</w:t>
      </w:r>
    </w:p>
    <w:p w14:paraId="7C309687">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Ask the people of La Paz about Lola Lynn’s memories.</w:t>
      </w:r>
    </w:p>
    <w:p w14:paraId="57377000">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AMbot marks the first vendor and begins the four-slot ingredient tracker.</w:t>
      </w:r>
    </w:p>
    <w:p w14:paraId="552CCEDF">
      <w:pPr>
        <w:pStyle w:val="166"/>
        <w:keepNext/>
        <w:widowControl/>
      </w:pPr>
      <w:r>
        <w:rPr>
          <w:rFonts w:ascii="Calibri" w:hAnsi="Calibri" w:eastAsia="Calibri"/>
          <w:i/>
          <w:color w:val="666666"/>
          <w:sz w:val="20"/>
        </w:rPr>
        <w:t>[Phone question: “What did Lola Lynn remember?”]</w:t>
      </w:r>
    </w:p>
    <w:p w14:paraId="58CD0F47">
      <w:pPr>
        <w:pStyle w:val="165"/>
        <w:widowControl/>
      </w:pPr>
      <w:r>
        <w:rPr>
          <w:rFonts w:ascii="Calibri" w:hAnsi="Calibri" w:eastAsia="Calibri"/>
          <w:b/>
          <w:color w:val="C98B2B"/>
          <w:sz w:val="20"/>
        </w:rPr>
        <w:t xml:space="preserve">AMBOT: </w:t>
      </w:r>
      <w:r>
        <w:rPr>
          <w:rFonts w:ascii="Calibri" w:hAnsi="Calibri" w:eastAsia="Calibri"/>
          <w:color w:val="252422"/>
          <w:sz w:val="22"/>
        </w:rPr>
        <w:t>Four clues: soft noodles, tender meat, salty depth, and a crisp topping. Four ingredient slots are open.</w:t>
      </w:r>
    </w:p>
    <w:p w14:paraId="27CF86A0">
      <w:pPr>
        <w:pStyle w:val="166"/>
        <w:keepNext/>
        <w:widowControl/>
      </w:pPr>
      <w:r>
        <w:rPr>
          <w:rFonts w:ascii="Calibri" w:hAnsi="Calibri" w:eastAsia="Calibri"/>
          <w:i/>
          <w:color w:val="666666"/>
          <w:sz w:val="20"/>
        </w:rPr>
        <w:t>[Phone question: “Where do I begin?”]</w:t>
      </w:r>
    </w:p>
    <w:p w14:paraId="2274C8C5">
      <w:pPr>
        <w:pStyle w:val="165"/>
        <w:widowControl/>
      </w:pPr>
      <w:r>
        <w:rPr>
          <w:rFonts w:ascii="Calibri" w:hAnsi="Calibri" w:eastAsia="Calibri"/>
          <w:b/>
          <w:color w:val="C98B2B"/>
          <w:sz w:val="20"/>
        </w:rPr>
        <w:t xml:space="preserve">AMBOT: </w:t>
      </w:r>
      <w:r>
        <w:rPr>
          <w:rFonts w:ascii="Calibri" w:hAnsi="Calibri" w:eastAsia="Calibri"/>
          <w:color w:val="252422"/>
          <w:sz w:val="22"/>
        </w:rPr>
        <w:t>Start with Ate Telyn. She worked with Lola Lynn and still runs the meat stall.</w:t>
      </w:r>
    </w:p>
    <w:p w14:paraId="6F6F1E1F">
      <w:pPr>
        <w:pStyle w:val="165"/>
        <w:widowControl/>
      </w:pPr>
      <w:r>
        <w:rPr>
          <w:rFonts w:ascii="Calibri" w:hAnsi="Calibri" w:eastAsia="Calibri"/>
          <w:b/>
          <w:color w:val="1F4D78"/>
          <w:sz w:val="20"/>
        </w:rPr>
        <w:t xml:space="preserve">JOBERT: </w:t>
      </w:r>
      <w:r>
        <w:rPr>
          <w:rFonts w:ascii="Calibri" w:hAnsi="Calibri" w:eastAsia="Calibri"/>
          <w:color w:val="252422"/>
          <w:sz w:val="22"/>
        </w:rPr>
        <w:t>So she knows every embarrassing story.</w:t>
      </w:r>
    </w:p>
    <w:p w14:paraId="23DFA877">
      <w:pPr>
        <w:pStyle w:val="165"/>
        <w:widowControl/>
      </w:pPr>
      <w:r>
        <w:rPr>
          <w:rFonts w:ascii="Calibri" w:hAnsi="Calibri" w:eastAsia="Calibri"/>
          <w:b/>
          <w:color w:val="C98B2B"/>
          <w:sz w:val="20"/>
        </w:rPr>
        <w:t xml:space="preserve">AMBOT: </w:t>
      </w:r>
      <w:r>
        <w:rPr>
          <w:rFonts w:ascii="Calibri" w:hAnsi="Calibri" w:eastAsia="Calibri"/>
          <w:color w:val="252422"/>
          <w:sz w:val="22"/>
        </w:rPr>
        <w:t>Probability: high.</w:t>
      </w:r>
    </w:p>
    <w:p w14:paraId="09EA2963">
      <w:pPr>
        <w:pStyle w:val="3"/>
        <w:pageBreakBefore w:val="0"/>
        <w:widowControl/>
      </w:pPr>
      <w:r>
        <w:rPr>
          <w:rFonts w:ascii="Calibri" w:hAnsi="Calibri" w:eastAsia="Calibri"/>
          <w:b/>
          <w:color w:val="2E74B5"/>
          <w:sz w:val="26"/>
        </w:rPr>
        <w:t xml:space="preserve">Scene 9 — Ate Telyn, Meat Vendor  </w:t>
      </w:r>
      <w:r>
        <w:rPr>
          <w:rFonts w:ascii="Calibri" w:hAnsi="Calibri" w:eastAsia="Calibri"/>
          <w:b/>
          <w:color w:val="666666"/>
          <w:sz w:val="17"/>
        </w:rPr>
        <w:t>[CORE]</w:t>
      </w:r>
    </w:p>
    <w:p w14:paraId="53631EFA">
      <w:pPr>
        <w:pStyle w:val="167"/>
        <w:keepNext/>
        <w:widowControl/>
      </w:pPr>
      <w:r>
        <w:rPr>
          <w:rFonts w:ascii="Calibri" w:hAnsi="Calibri" w:eastAsia="Calibri"/>
          <w:b/>
          <w:color w:val="1F4D78"/>
          <w:sz w:val="19"/>
        </w:rPr>
        <w:t xml:space="preserve">Trigger: </w:t>
      </w:r>
      <w:r>
        <w:rPr>
          <w:rFonts w:ascii="Calibri" w:hAnsi="Calibri" w:eastAsia="Calibri"/>
          <w:color w:val="666666"/>
          <w:sz w:val="19"/>
        </w:rPr>
        <w:t>First market destination.</w:t>
      </w:r>
    </w:p>
    <w:p w14:paraId="3A6877E5">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Complete “Find the Right Meat Cuts.”</w:t>
      </w:r>
    </w:p>
    <w:p w14:paraId="07D203E5">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pork and liver; unlock the ginamos vendor.</w:t>
      </w:r>
    </w:p>
    <w:p w14:paraId="07C2F572">
      <w:pPr>
        <w:pStyle w:val="166"/>
        <w:keepNext/>
        <w:widowControl/>
      </w:pPr>
      <w:r>
        <w:rPr>
          <w:rFonts w:ascii="Calibri" w:hAnsi="Calibri" w:eastAsia="Calibri"/>
          <w:i/>
          <w:color w:val="666666"/>
          <w:sz w:val="20"/>
        </w:rPr>
        <w:t>[Recognition is immediate. Keep each dialogue box to one short thought.]</w:t>
      </w:r>
    </w:p>
    <w:p w14:paraId="45D97EAC">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Ate Telyn</w:t>
      </w:r>
      <w:r>
        <w:rPr>
          <w:rFonts w:hint="default" w:eastAsia="Calibri"/>
          <w:color w:val="252422"/>
          <w:sz w:val="22"/>
          <w:lang w:val="en-US"/>
        </w:rPr>
        <w:t>!</w:t>
      </w:r>
    </w:p>
    <w:p w14:paraId="3DF34F48">
      <w:pPr>
        <w:pStyle w:val="165"/>
        <w:widowControl/>
        <w:rPr>
          <w:rFonts w:hint="default" w:ascii="Calibri" w:hAnsi="Calibri" w:eastAsia="Calibri"/>
          <w:i/>
          <w:iCs/>
          <w:color w:val="252422"/>
          <w:sz w:val="22"/>
          <w:lang w:val="en-US"/>
        </w:rPr>
      </w:pPr>
      <w:r>
        <w:rPr>
          <w:rFonts w:ascii="Calibri" w:hAnsi="Calibri" w:eastAsia="Calibri"/>
          <w:b/>
          <w:color w:val="1F4D78"/>
          <w:sz w:val="20"/>
        </w:rPr>
        <w:t xml:space="preserve">ATE TELYN: </w:t>
      </w:r>
      <w:r>
        <w:rPr>
          <w:rFonts w:ascii="Calibri" w:hAnsi="Calibri" w:eastAsia="Calibri"/>
          <w:color w:val="252422"/>
          <w:sz w:val="22"/>
        </w:rPr>
        <w:t xml:space="preserve">Hoy, Jobert! </w:t>
      </w:r>
      <w:r>
        <w:rPr>
          <w:rFonts w:ascii="Calibri" w:hAnsi="Calibri" w:eastAsia="Calibri"/>
          <w:i/>
          <w:iCs/>
          <w:color w:val="252422"/>
          <w:sz w:val="22"/>
        </w:rPr>
        <w:t xml:space="preserve">Dugay ka na wala </w:t>
      </w:r>
      <w:r>
        <w:rPr>
          <w:rFonts w:hint="default" w:eastAsia="Calibri"/>
          <w:i/>
          <w:iCs/>
          <w:color w:val="252422"/>
          <w:sz w:val="22"/>
          <w:lang w:val="en-US"/>
        </w:rPr>
        <w:t>kabalik ba!</w:t>
      </w:r>
    </w:p>
    <w:p w14:paraId="15A9AA00">
      <w:pPr>
        <w:pStyle w:val="165"/>
        <w:widowControl/>
      </w:pPr>
      <w:r>
        <w:rPr>
          <w:rFonts w:ascii="Calibri" w:hAnsi="Calibri" w:eastAsia="Calibri"/>
          <w:b/>
          <w:color w:val="1F4D78"/>
          <w:sz w:val="20"/>
        </w:rPr>
        <w:t xml:space="preserve">ATE TELYN: </w:t>
      </w:r>
      <w:r>
        <w:rPr>
          <w:rFonts w:ascii="Calibri" w:hAnsi="Calibri" w:eastAsia="Calibri"/>
          <w:color w:val="252422"/>
          <w:sz w:val="22"/>
        </w:rPr>
        <w:t>Lola Lynn sent you?</w:t>
      </w:r>
    </w:p>
    <w:p w14:paraId="589B4A93">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Not exactly. She forgot the name of a dish.</w:t>
      </w:r>
      <w:r>
        <w:rPr>
          <w:rFonts w:ascii="Calibri" w:hAnsi="Calibri" w:eastAsia="Calibri"/>
          <w:color w:val="252422"/>
          <w:sz w:val="22"/>
        </w:rPr>
        <w:br w:type="textWrapping"/>
      </w:r>
      <w:r>
        <w:rPr>
          <w:rFonts w:ascii="Calibri" w:hAnsi="Calibri" w:eastAsia="Calibri"/>
          <w:b/>
          <w:color w:val="1F4D78"/>
          <w:sz w:val="20"/>
        </w:rPr>
        <w:t xml:space="preserve">JOBERT: </w:t>
      </w:r>
      <w:r>
        <w:rPr>
          <w:rFonts w:hint="default" w:eastAsia="Calibri"/>
          <w:color w:val="252422"/>
          <w:sz w:val="22"/>
          <w:lang w:val="en-US"/>
        </w:rPr>
        <w:t>Can you identify what it is with this newspaper?</w:t>
      </w:r>
    </w:p>
    <w:p w14:paraId="714D1D53">
      <w:pPr>
        <w:pStyle w:val="165"/>
        <w:widowControl/>
        <w:rPr>
          <w:rFonts w:ascii="Calibri" w:hAnsi="Calibri" w:eastAsia="Calibri"/>
          <w:color w:val="252422"/>
          <w:sz w:val="22"/>
        </w:rPr>
      </w:pPr>
      <w:r>
        <w:rPr>
          <w:rFonts w:ascii="Calibri" w:hAnsi="Calibri" w:eastAsia="Calibri"/>
          <w:b/>
          <w:color w:val="1F4D78"/>
          <w:sz w:val="20"/>
        </w:rPr>
        <w:t xml:space="preserve">ATE TELYN: </w:t>
      </w:r>
      <w:r>
        <w:rPr>
          <w:rFonts w:hint="default" w:eastAsia="Calibri"/>
          <w:color w:val="252422"/>
          <w:sz w:val="22"/>
          <w:lang w:val="en-US"/>
        </w:rPr>
        <w:t>Hmm..</w:t>
      </w:r>
      <w:r>
        <w:rPr>
          <w:rFonts w:ascii="Calibri" w:hAnsi="Calibri" w:eastAsia="Calibri"/>
          <w:color w:val="252422"/>
          <w:sz w:val="22"/>
        </w:rPr>
        <w:t xml:space="preserve">. </w:t>
      </w:r>
      <w:r>
        <w:rPr>
          <w:rFonts w:hint="default" w:eastAsia="Calibri"/>
          <w:color w:val="252422"/>
          <w:sz w:val="22"/>
          <w:lang w:val="en-US"/>
        </w:rPr>
        <w:t xml:space="preserve">Lola Lynn always </w:t>
      </w:r>
      <w:r>
        <w:rPr>
          <w:rFonts w:ascii="Calibri" w:hAnsi="Calibri" w:eastAsia="Calibri"/>
          <w:color w:val="252422"/>
          <w:sz w:val="22"/>
        </w:rPr>
        <w:t>gives me the mystery and keeps the easy work.</w:t>
      </w:r>
    </w:p>
    <w:p w14:paraId="5252F8F5">
      <w:pPr>
        <w:pStyle w:val="165"/>
        <w:widowControl/>
      </w:pPr>
      <w:r>
        <w:rPr>
          <w:rFonts w:ascii="Calibri" w:hAnsi="Calibri" w:eastAsia="Calibri"/>
          <w:b/>
          <w:color w:val="1F4D78"/>
          <w:sz w:val="20"/>
        </w:rPr>
        <w:t xml:space="preserve">JOBERT: </w:t>
      </w:r>
      <w:r>
        <w:rPr>
          <w:rFonts w:ascii="Calibri" w:hAnsi="Calibri" w:eastAsia="Calibri"/>
          <w:color w:val="252422"/>
          <w:sz w:val="22"/>
        </w:rPr>
        <w:t>Miki. Deep broth. Meat. Something crisp.</w:t>
      </w:r>
    </w:p>
    <w:p w14:paraId="5E559108">
      <w:pPr>
        <w:pStyle w:val="165"/>
        <w:widowControl/>
      </w:pPr>
      <w:r>
        <w:rPr>
          <w:rFonts w:ascii="Calibri" w:hAnsi="Calibri" w:eastAsia="Calibri"/>
          <w:b/>
          <w:color w:val="1F4D78"/>
          <w:sz w:val="20"/>
        </w:rPr>
        <w:t xml:space="preserve">ATE TELYN: </w:t>
      </w:r>
      <w:r>
        <w:rPr>
          <w:rFonts w:ascii="Calibri" w:hAnsi="Calibri" w:eastAsia="Calibri"/>
          <w:color w:val="252422"/>
          <w:sz w:val="22"/>
        </w:rPr>
        <w:t>Pork and liver. I cut those beside her for years.</w:t>
      </w:r>
    </w:p>
    <w:p w14:paraId="48FD3F0D">
      <w:pPr>
        <w:pStyle w:val="165"/>
        <w:widowControl/>
      </w:pPr>
      <w:r>
        <w:rPr>
          <w:rFonts w:ascii="Calibri" w:hAnsi="Calibri" w:eastAsia="Calibri"/>
          <w:b/>
          <w:color w:val="1F4D78"/>
          <w:sz w:val="20"/>
        </w:rPr>
        <w:t xml:space="preserve">JOBERT: </w:t>
      </w:r>
      <w:r>
        <w:rPr>
          <w:rFonts w:ascii="Calibri" w:hAnsi="Calibri" w:eastAsia="Calibri"/>
          <w:color w:val="252422"/>
          <w:sz w:val="22"/>
        </w:rPr>
        <w:t>So you remember?</w:t>
      </w:r>
    </w:p>
    <w:p w14:paraId="217D707F">
      <w:pPr>
        <w:pStyle w:val="165"/>
        <w:widowControl/>
        <w:rPr>
          <w:rFonts w:hint="default" w:ascii="Calibri" w:hAnsi="Calibri" w:eastAsia="Calibri"/>
          <w:color w:val="252422"/>
          <w:sz w:val="22"/>
          <w:lang w:val="en-US"/>
        </w:rPr>
      </w:pPr>
      <w:r>
        <w:rPr>
          <w:rFonts w:ascii="Calibri" w:hAnsi="Calibri" w:eastAsia="Calibri"/>
          <w:b/>
          <w:color w:val="1F4D78"/>
          <w:sz w:val="20"/>
        </w:rPr>
        <w:t xml:space="preserve">ATE TELYN: </w:t>
      </w:r>
      <w:r>
        <w:rPr>
          <w:rFonts w:hint="default" w:eastAsia="Calibri"/>
          <w:color w:val="252422"/>
          <w:sz w:val="22"/>
          <w:lang w:val="en-US"/>
        </w:rPr>
        <w:t>I feel like I should know what it is… But I can’t seem to confirm it.</w:t>
      </w:r>
    </w:p>
    <w:p w14:paraId="0BEFCE5B">
      <w:pPr>
        <w:pStyle w:val="165"/>
        <w:widowControl/>
        <w:rPr>
          <w:rFonts w:hint="default"/>
          <w:lang w:val="en-US"/>
        </w:rPr>
      </w:pPr>
      <w:r>
        <w:rPr>
          <w:rFonts w:ascii="Calibri" w:hAnsi="Calibri" w:eastAsia="Calibri"/>
          <w:b/>
          <w:color w:val="1F4D78"/>
          <w:sz w:val="20"/>
        </w:rPr>
        <w:t xml:space="preserve">ATE TELYN: </w:t>
      </w:r>
      <w:r>
        <w:rPr>
          <w:rFonts w:ascii="Calibri" w:hAnsi="Calibri" w:eastAsia="Calibri"/>
          <w:color w:val="252422"/>
          <w:sz w:val="22"/>
        </w:rPr>
        <w:t xml:space="preserve">Find belly, atay, lapay. Fast. Then </w:t>
      </w:r>
      <w:r>
        <w:rPr>
          <w:rFonts w:hint="default" w:eastAsia="Calibri"/>
          <w:color w:val="252422"/>
          <w:sz w:val="22"/>
          <w:lang w:val="en-US"/>
        </w:rPr>
        <w:t>you can keep it for free.</w:t>
      </w:r>
    </w:p>
    <w:p w14:paraId="019DD7C1">
      <w:pPr>
        <w:pStyle w:val="165"/>
        <w:widowControl/>
      </w:pPr>
      <w:r>
        <w:rPr>
          <w:rFonts w:ascii="Calibri" w:hAnsi="Calibri" w:eastAsia="Calibri"/>
          <w:b/>
          <w:color w:val="1F4D78"/>
          <w:sz w:val="20"/>
        </w:rPr>
        <w:t xml:space="preserve">JOBERT: </w:t>
      </w:r>
      <w:r>
        <w:rPr>
          <w:rFonts w:ascii="Calibri" w:hAnsi="Calibri" w:eastAsia="Calibri"/>
          <w:color w:val="252422"/>
          <w:sz w:val="22"/>
        </w:rPr>
        <w:t>Same welcome as always.</w:t>
      </w:r>
    </w:p>
    <w:p w14:paraId="009FAEBF">
      <w:pPr>
        <w:pStyle w:val="166"/>
        <w:keepNext/>
        <w:widowControl/>
      </w:pPr>
      <w:r>
        <w:rPr>
          <w:rFonts w:ascii="Calibri" w:hAnsi="Calibri" w:eastAsia="Calibri"/>
          <w:i/>
          <w:color w:val="666666"/>
          <w:sz w:val="20"/>
        </w:rPr>
        <w:t>[Minigame reward: pork and liver. Backpack ingredient slot 1/4 fills.]</w:t>
      </w:r>
    </w:p>
    <w:p w14:paraId="52B32A5F">
      <w:pPr>
        <w:pStyle w:val="166"/>
        <w:keepNext/>
        <w:widowControl/>
      </w:pPr>
      <w:r>
        <w:rPr>
          <w:rFonts w:ascii="Calibri" w:hAnsi="Calibri" w:eastAsia="Calibri"/>
          <w:i/>
          <w:color w:val="666666"/>
          <w:sz w:val="20"/>
        </w:rPr>
        <w:t>[Repeat interaction after completion.]</w:t>
      </w:r>
    </w:p>
    <w:p w14:paraId="450A9583">
      <w:pPr>
        <w:pStyle w:val="165"/>
        <w:widowControl/>
      </w:pPr>
      <w:r>
        <w:rPr>
          <w:rFonts w:ascii="Calibri" w:hAnsi="Calibri" w:eastAsia="Calibri"/>
          <w:b/>
          <w:color w:val="1F4D78"/>
          <w:sz w:val="20"/>
        </w:rPr>
        <w:t xml:space="preserve">JOBERT: </w:t>
      </w:r>
      <w:r>
        <w:rPr>
          <w:rFonts w:ascii="Calibri" w:hAnsi="Calibri" w:eastAsia="Calibri"/>
          <w:color w:val="252422"/>
          <w:sz w:val="22"/>
        </w:rPr>
        <w:t>Still making me work?</w:t>
      </w:r>
    </w:p>
    <w:p w14:paraId="5F5D2B75">
      <w:pPr>
        <w:pStyle w:val="165"/>
        <w:widowControl/>
      </w:pPr>
      <w:r>
        <w:rPr>
          <w:rFonts w:ascii="Calibri" w:hAnsi="Calibri" w:eastAsia="Calibri"/>
          <w:b/>
          <w:color w:val="1F4D78"/>
          <w:sz w:val="20"/>
        </w:rPr>
        <w:t xml:space="preserve">ATE TELYN: </w:t>
      </w:r>
      <w:r>
        <w:rPr>
          <w:rFonts w:ascii="Calibri" w:hAnsi="Calibri" w:eastAsia="Calibri"/>
          <w:color w:val="252422"/>
          <w:sz w:val="22"/>
        </w:rPr>
        <w:t>Close friends do not raise lazy grandchildren.</w:t>
      </w:r>
    </w:p>
    <w:p w14:paraId="082707F7">
      <w:pPr>
        <w:pStyle w:val="165"/>
        <w:widowControl/>
      </w:pPr>
      <w:r>
        <w:rPr>
          <w:rFonts w:ascii="Calibri" w:hAnsi="Calibri" w:eastAsia="Calibri"/>
          <w:b/>
          <w:color w:val="1F4D78"/>
          <w:sz w:val="20"/>
        </w:rPr>
        <w:t xml:space="preserve">JOBERT: </w:t>
      </w:r>
      <w:r>
        <w:rPr>
          <w:rFonts w:ascii="Calibri" w:hAnsi="Calibri" w:eastAsia="Calibri"/>
          <w:color w:val="252422"/>
          <w:sz w:val="22"/>
        </w:rPr>
        <w:t>I am not your grandchild.</w:t>
      </w:r>
    </w:p>
    <w:p w14:paraId="031FC413">
      <w:pPr>
        <w:pStyle w:val="165"/>
        <w:widowControl/>
      </w:pPr>
      <w:r>
        <w:rPr>
          <w:rFonts w:ascii="Calibri" w:hAnsi="Calibri" w:eastAsia="Calibri"/>
          <w:b/>
          <w:color w:val="1F4D78"/>
          <w:sz w:val="20"/>
        </w:rPr>
        <w:t xml:space="preserve">ATE TELYN: </w:t>
      </w:r>
      <w:r>
        <w:rPr>
          <w:rFonts w:ascii="Calibri" w:hAnsi="Calibri" w:eastAsia="Calibri"/>
          <w:color w:val="252422"/>
          <w:sz w:val="22"/>
        </w:rPr>
        <w:t>Tell that to your Lola.</w:t>
      </w:r>
    </w:p>
    <w:p w14:paraId="2DF9313A">
      <w:pPr>
        <w:pStyle w:val="3"/>
        <w:pageBreakBefore w:val="0"/>
        <w:widowControl/>
      </w:pPr>
      <w:r>
        <w:rPr>
          <w:rFonts w:ascii="Calibri" w:hAnsi="Calibri" w:eastAsia="Calibri"/>
          <w:b/>
          <w:color w:val="2E74B5"/>
          <w:sz w:val="26"/>
        </w:rPr>
        <w:t xml:space="preserve">Scene 10 — Kuya Boy, Ginamos Vendor  </w:t>
      </w:r>
      <w:r>
        <w:rPr>
          <w:rFonts w:ascii="Calibri" w:hAnsi="Calibri" w:eastAsia="Calibri"/>
          <w:b/>
          <w:color w:val="666666"/>
          <w:sz w:val="17"/>
        </w:rPr>
        <w:t>[CORE]</w:t>
      </w:r>
    </w:p>
    <w:p w14:paraId="307F22B0">
      <w:pPr>
        <w:pStyle w:val="167"/>
        <w:keepNext/>
        <w:widowControl/>
      </w:pPr>
      <w:r>
        <w:rPr>
          <w:rFonts w:ascii="Calibri" w:hAnsi="Calibri" w:eastAsia="Calibri"/>
          <w:b/>
          <w:color w:val="1F4D78"/>
          <w:sz w:val="19"/>
        </w:rPr>
        <w:t xml:space="preserve">Trigger: </w:t>
      </w:r>
      <w:r>
        <w:rPr>
          <w:rFonts w:ascii="Calibri" w:hAnsi="Calibri" w:eastAsia="Calibri"/>
          <w:color w:val="666666"/>
          <w:sz w:val="19"/>
        </w:rPr>
        <w:t>Second market destination.</w:t>
      </w:r>
    </w:p>
    <w:p w14:paraId="24928C26">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a clean empty jar, then complete “Choose the Right Ginamos.”</w:t>
      </w:r>
    </w:p>
    <w:p w14:paraId="2A3E152F">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ginamos; unlock the chicharon vendor.</w:t>
      </w:r>
    </w:p>
    <w:p w14:paraId="08915C7F">
      <w:pPr>
        <w:pStyle w:val="168"/>
        <w:widowControl/>
        <w:pBdr>
          <w:left w:val="single" w:color="2E74B5" w:sz="16" w:space="8"/>
        </w:pBdr>
        <w:shd w:val="clear" w:fill="EAF2EC"/>
      </w:pPr>
      <w:r>
        <w:rPr>
          <w:rFonts w:ascii="Calibri" w:hAnsi="Calibri" w:eastAsia="Calibri"/>
          <w:b/>
          <w:color w:val="24445B"/>
          <w:sz w:val="21"/>
        </w:rPr>
        <w:t xml:space="preserve">Short item gate:  </w:t>
      </w:r>
      <w:r>
        <w:rPr>
          <w:rFonts w:ascii="Calibri" w:hAnsi="Calibri" w:eastAsia="Calibri"/>
          <w:color w:val="24445B"/>
          <w:sz w:val="21"/>
        </w:rPr>
        <w:t>A clean empty jar is visible near the market’s reusable-container shelf. It exists only to carry the ginamos, takes under a minute to find, and appears in the backpack’s story-items pocket.</w:t>
      </w:r>
    </w:p>
    <w:p w14:paraId="544F2105">
      <w:pPr>
        <w:pStyle w:val="165"/>
        <w:widowControl/>
        <w:rPr>
          <w:rFonts w:hint="default"/>
          <w:i/>
          <w:iCs/>
          <w:lang w:val="en-US"/>
        </w:rPr>
      </w:pPr>
      <w:r>
        <w:rPr>
          <w:rFonts w:ascii="Calibri" w:hAnsi="Calibri" w:eastAsia="Calibri"/>
          <w:b/>
          <w:color w:val="1F4D78"/>
          <w:sz w:val="20"/>
        </w:rPr>
        <w:t xml:space="preserve">KUYA BOY: </w:t>
      </w:r>
      <w:r>
        <w:rPr>
          <w:rFonts w:hint="default" w:eastAsia="Calibri"/>
          <w:i/>
          <w:iCs/>
          <w:color w:val="252422"/>
          <w:sz w:val="22"/>
          <w:lang w:val="en-US"/>
        </w:rPr>
        <w:t>Uy</w:t>
      </w:r>
      <w:r>
        <w:rPr>
          <w:rFonts w:hint="default" w:eastAsia="Calibri"/>
          <w:color w:val="252422"/>
          <w:sz w:val="22"/>
          <w:lang w:val="en-US"/>
        </w:rPr>
        <w:t xml:space="preserve">, Jobert! </w:t>
      </w:r>
      <w:r>
        <w:rPr>
          <w:rFonts w:hint="default" w:eastAsia="Calibri"/>
          <w:i/>
          <w:iCs/>
          <w:color w:val="252422"/>
          <w:sz w:val="22"/>
          <w:lang w:val="en-US"/>
        </w:rPr>
        <w:t>Kamusta ka na?</w:t>
      </w:r>
    </w:p>
    <w:p w14:paraId="0168F126">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All goods, Kuya Boy. How about you and your lola?</w:t>
      </w:r>
    </w:p>
    <w:p w14:paraId="68848A1C">
      <w:pPr>
        <w:pStyle w:val="165"/>
        <w:widowControl/>
        <w:rPr>
          <w:rFonts w:hint="default" w:eastAsia="Calibri"/>
          <w:i w:val="0"/>
          <w:iCs w:val="0"/>
          <w:color w:val="252422"/>
          <w:sz w:val="22"/>
          <w:lang w:val="en-US"/>
        </w:rPr>
      </w:pPr>
      <w:r>
        <w:rPr>
          <w:rFonts w:ascii="Calibri" w:hAnsi="Calibri" w:eastAsia="Calibri"/>
          <w:b/>
          <w:color w:val="1F4D78"/>
          <w:sz w:val="20"/>
        </w:rPr>
        <w:t xml:space="preserve">KUYA BOY: </w:t>
      </w:r>
      <w:r>
        <w:rPr>
          <w:rFonts w:hint="default" w:eastAsia="Calibri"/>
          <w:i w:val="0"/>
          <w:iCs w:val="0"/>
          <w:color w:val="252422"/>
          <w:sz w:val="22"/>
          <w:lang w:val="en-US"/>
        </w:rPr>
        <w:t>I’m doing fine, but lola’s at the hospital right now, she’s not feeling well.</w:t>
      </w:r>
    </w:p>
    <w:p w14:paraId="310AA604">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Aww, hoping for her fast recovery!</w:t>
      </w:r>
    </w:p>
    <w:p w14:paraId="3C3763CB">
      <w:pPr>
        <w:pStyle w:val="165"/>
        <w:widowControl/>
        <w:rPr>
          <w:rFonts w:hint="default" w:eastAsia="Calibri"/>
          <w:color w:val="252422"/>
          <w:sz w:val="22"/>
          <w:lang w:val="en-US"/>
        </w:rPr>
      </w:pPr>
      <w:r>
        <w:rPr>
          <w:rFonts w:ascii="Calibri" w:hAnsi="Calibri" w:eastAsia="Calibri"/>
          <w:b/>
          <w:color w:val="1F4D78"/>
          <w:sz w:val="20"/>
        </w:rPr>
        <w:t xml:space="preserve">KUYA BOY: </w:t>
      </w:r>
      <w:r>
        <w:rPr>
          <w:rFonts w:hint="default" w:eastAsia="Calibri"/>
          <w:color w:val="252422"/>
          <w:sz w:val="22"/>
          <w:lang w:val="en-US"/>
        </w:rPr>
        <w:t>Anyways, what brings you back to La Paz?</w:t>
      </w:r>
    </w:p>
    <w:p w14:paraId="0946DF1D">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Lola Lynn cannot name th</w:t>
      </w:r>
      <w:r>
        <w:rPr>
          <w:rFonts w:hint="default" w:eastAsia="Calibri"/>
          <w:color w:val="252422"/>
          <w:sz w:val="22"/>
          <w:lang w:val="en-US"/>
        </w:rPr>
        <w:t>is</w:t>
      </w:r>
      <w:r>
        <w:rPr>
          <w:rFonts w:ascii="Calibri" w:hAnsi="Calibri" w:eastAsia="Calibri"/>
          <w:color w:val="252422"/>
          <w:sz w:val="22"/>
        </w:rPr>
        <w:t xml:space="preserve"> dish</w:t>
      </w:r>
      <w:r>
        <w:rPr>
          <w:rFonts w:hint="default" w:eastAsia="Calibri"/>
          <w:color w:val="252422"/>
          <w:sz w:val="22"/>
          <w:lang w:val="en-US"/>
        </w:rPr>
        <w:t xml:space="preserve"> I found from an old newspaper.</w:t>
      </w:r>
    </w:p>
    <w:p w14:paraId="4A98FAFB">
      <w:pPr>
        <w:pStyle w:val="165"/>
        <w:widowControl/>
        <w:rPr>
          <w:rFonts w:hint="default"/>
          <w:lang w:val="en-US"/>
        </w:rPr>
      </w:pPr>
      <w:commentRangeStart w:id="0"/>
      <w:r>
        <w:rPr>
          <w:rFonts w:ascii="Calibri" w:hAnsi="Calibri" w:eastAsia="Calibri"/>
          <w:b/>
          <w:color w:val="1F4D78"/>
          <w:sz w:val="20"/>
        </w:rPr>
        <w:t xml:space="preserve">KUYA BOY: </w:t>
      </w:r>
      <w:r>
        <w:rPr>
          <w:rFonts w:hint="default" w:eastAsia="Calibri"/>
          <w:color w:val="252422"/>
          <w:sz w:val="22"/>
          <w:lang w:val="en-US"/>
        </w:rPr>
        <w:t>Does she still remember the smell?</w:t>
      </w:r>
    </w:p>
    <w:p w14:paraId="3EC37449">
      <w:pPr>
        <w:pStyle w:val="165"/>
        <w:widowControl/>
      </w:pPr>
      <w:r>
        <w:rPr>
          <w:rFonts w:ascii="Calibri" w:hAnsi="Calibri" w:eastAsia="Calibri"/>
          <w:b/>
          <w:color w:val="1F4D78"/>
          <w:sz w:val="20"/>
        </w:rPr>
        <w:t xml:space="preserve">JOBERT: </w:t>
      </w:r>
      <w:r>
        <w:rPr>
          <w:rFonts w:ascii="Calibri" w:hAnsi="Calibri" w:eastAsia="Calibri"/>
          <w:color w:val="252422"/>
          <w:sz w:val="22"/>
        </w:rPr>
        <w:t>You believe her?</w:t>
      </w:r>
    </w:p>
    <w:p w14:paraId="4EA4C3DE">
      <w:pPr>
        <w:pStyle w:val="165"/>
        <w:widowControl/>
      </w:pPr>
      <w:r>
        <w:rPr>
          <w:rFonts w:ascii="Calibri" w:hAnsi="Calibri" w:eastAsia="Calibri"/>
          <w:b/>
          <w:color w:val="1F4D78"/>
          <w:sz w:val="20"/>
        </w:rPr>
        <w:t xml:space="preserve">KUYA BOY: </w:t>
      </w:r>
      <w:r>
        <w:rPr>
          <w:rFonts w:ascii="Calibri" w:hAnsi="Calibri" w:eastAsia="Calibri"/>
          <w:color w:val="252422"/>
          <w:sz w:val="22"/>
        </w:rPr>
        <w:t>Always. Palangga ko man ang akon lola.</w:t>
      </w:r>
    </w:p>
    <w:p w14:paraId="7154F7F3">
      <w:pPr>
        <w:pStyle w:val="165"/>
        <w:widowControl/>
      </w:pPr>
      <w:r>
        <w:rPr>
          <w:rFonts w:ascii="Calibri" w:hAnsi="Calibri" w:eastAsia="Calibri"/>
          <w:b/>
          <w:color w:val="1F4D78"/>
          <w:sz w:val="20"/>
        </w:rPr>
        <w:t xml:space="preserve">KUYA BOY: </w:t>
      </w:r>
      <w:r>
        <w:rPr>
          <w:rFonts w:ascii="Calibri" w:hAnsi="Calibri" w:eastAsia="Calibri"/>
          <w:color w:val="252422"/>
          <w:sz w:val="22"/>
        </w:rPr>
        <w:t xml:space="preserve">When a lola remembers with her </w:t>
      </w:r>
      <w:r>
        <w:rPr>
          <w:rFonts w:hint="default" w:eastAsia="Calibri"/>
          <w:color w:val="252422"/>
          <w:sz w:val="22"/>
          <w:lang w:val="en-US"/>
        </w:rPr>
        <w:t>nose</w:t>
      </w:r>
      <w:r>
        <w:rPr>
          <w:rFonts w:ascii="Calibri" w:hAnsi="Calibri" w:eastAsia="Calibri"/>
          <w:color w:val="252422"/>
          <w:sz w:val="22"/>
        </w:rPr>
        <w:t>, you listen.</w:t>
      </w:r>
      <w:commentRangeEnd w:id="0"/>
      <w:r>
        <w:commentReference w:id="0"/>
      </w:r>
    </w:p>
    <w:p w14:paraId="37F0387A">
      <w:pPr>
        <w:pStyle w:val="166"/>
        <w:keepNext/>
        <w:widowControl/>
        <w:rPr>
          <w:rFonts w:ascii="Calibri" w:hAnsi="Calibri" w:eastAsia="Calibri"/>
          <w:color w:val="252422"/>
          <w:sz w:val="22"/>
        </w:rPr>
      </w:pPr>
      <w:r>
        <w:rPr>
          <w:rFonts w:ascii="Calibri" w:hAnsi="Calibri" w:eastAsia="Calibri"/>
          <w:b/>
          <w:color w:val="1F4D78"/>
          <w:sz w:val="20"/>
        </w:rPr>
        <w:t xml:space="preserve">JOBERT: </w:t>
      </w:r>
      <w:r>
        <w:rPr>
          <w:rFonts w:ascii="Calibri" w:hAnsi="Calibri" w:eastAsia="Calibri"/>
          <w:color w:val="252422"/>
          <w:sz w:val="22"/>
        </w:rPr>
        <w:t>We need salty depth.</w:t>
      </w:r>
    </w:p>
    <w:p w14:paraId="12F57029">
      <w:pPr>
        <w:pStyle w:val="165"/>
        <w:widowControl/>
        <w:rPr>
          <w:rFonts w:hint="default" w:eastAsia="Calibri"/>
          <w:color w:val="252422"/>
          <w:sz w:val="22"/>
          <w:lang w:val="en-US"/>
        </w:rPr>
      </w:pPr>
      <w:r>
        <w:rPr>
          <w:rFonts w:ascii="Calibri" w:hAnsi="Calibri" w:eastAsia="Calibri"/>
          <w:b/>
          <w:color w:val="1F4D78"/>
          <w:sz w:val="20"/>
        </w:rPr>
        <w:t xml:space="preserve">KUYA BOY: </w:t>
      </w:r>
      <w:r>
        <w:rPr>
          <w:rFonts w:hint="default" w:eastAsia="Calibri"/>
          <w:color w:val="252422"/>
          <w:sz w:val="22"/>
          <w:lang w:val="en-US"/>
        </w:rPr>
        <w:t>Do you have a clean jar?</w:t>
      </w:r>
    </w:p>
    <w:p w14:paraId="7FE2100D">
      <w:pPr>
        <w:pStyle w:val="165"/>
        <w:widowControl/>
        <w:rPr>
          <w:rFonts w:hint="default" w:eastAsia="Calibri"/>
          <w:color w:val="252422"/>
          <w:sz w:val="22"/>
          <w:lang w:val="en-US"/>
        </w:rPr>
      </w:pPr>
      <w:r>
        <w:rPr>
          <w:rFonts w:ascii="Calibri" w:hAnsi="Calibri" w:eastAsia="Calibri"/>
          <w:i/>
          <w:color w:val="666666"/>
          <w:sz w:val="20"/>
        </w:rPr>
        <w:t>[</w:t>
      </w:r>
      <w:r>
        <w:rPr>
          <w:rFonts w:hint="default" w:eastAsia="Calibri"/>
          <w:i/>
          <w:color w:val="666666"/>
          <w:sz w:val="20"/>
          <w:lang w:val="en-US"/>
        </w:rPr>
        <w:t>If the player says no and doesn’t actually have the jar in his backpack</w:t>
      </w:r>
      <w:r>
        <w:rPr>
          <w:rFonts w:ascii="Calibri" w:hAnsi="Calibri" w:eastAsia="Calibri"/>
          <w:i/>
          <w:color w:val="666666"/>
          <w:sz w:val="20"/>
        </w:rPr>
        <w:t>]</w:t>
      </w:r>
    </w:p>
    <w:p w14:paraId="45E331B7">
      <w:pPr>
        <w:pStyle w:val="165"/>
        <w:widowControl/>
        <w:rPr>
          <w:rFonts w:hint="default"/>
          <w:lang w:val="en-US"/>
        </w:rPr>
      </w:pPr>
      <w:r>
        <w:rPr>
          <w:rFonts w:ascii="Calibri" w:hAnsi="Calibri" w:eastAsia="Calibri"/>
          <w:b/>
          <w:color w:val="1F4D78"/>
          <w:sz w:val="20"/>
        </w:rPr>
        <w:t xml:space="preserve">JOBERT: </w:t>
      </w:r>
      <w:r>
        <w:rPr>
          <w:rFonts w:hint="default" w:eastAsia="Calibri"/>
          <w:color w:val="252422"/>
          <w:sz w:val="22"/>
          <w:lang w:val="en-US"/>
        </w:rPr>
        <w:t>Ill check my grandma’s house</w:t>
      </w:r>
    </w:p>
    <w:p w14:paraId="2D73987C">
      <w:pPr>
        <w:pStyle w:val="165"/>
        <w:widowControl/>
        <w:rPr>
          <w:rFonts w:hint="default" w:eastAsia="Calibri"/>
          <w:color w:val="252422"/>
          <w:sz w:val="22"/>
          <w:lang w:val="en-US"/>
        </w:rPr>
      </w:pPr>
      <w:r>
        <w:rPr>
          <w:rFonts w:ascii="Calibri" w:hAnsi="Calibri" w:eastAsia="Calibri"/>
          <w:b/>
          <w:color w:val="1F4D78"/>
          <w:sz w:val="20"/>
        </w:rPr>
        <w:t xml:space="preserve">KUYA BOY: </w:t>
      </w:r>
      <w:r>
        <w:rPr>
          <w:rFonts w:ascii="Calibri" w:hAnsi="Calibri" w:eastAsia="Calibri"/>
          <w:color w:val="252422"/>
          <w:sz w:val="22"/>
        </w:rPr>
        <w:t xml:space="preserve">I know you. I also know </w:t>
      </w:r>
      <w:r>
        <w:rPr>
          <w:rFonts w:hint="default" w:eastAsia="Calibri"/>
          <w:color w:val="252422"/>
          <w:sz w:val="22"/>
          <w:lang w:val="en-US"/>
        </w:rPr>
        <w:t>that you don’t want your backpack smelling like ginamos.</w:t>
      </w:r>
    </w:p>
    <w:p w14:paraId="4284FB5A">
      <w:pPr>
        <w:pStyle w:val="165"/>
        <w:widowControl/>
        <w:rPr>
          <w:rFonts w:ascii="Calibri" w:hAnsi="Calibri" w:eastAsia="Calibri"/>
          <w:i/>
          <w:color w:val="666666"/>
          <w:sz w:val="20"/>
        </w:rPr>
      </w:pPr>
      <w:r>
        <w:rPr>
          <w:rFonts w:ascii="Calibri" w:hAnsi="Calibri" w:eastAsia="Calibri"/>
          <w:i/>
          <w:color w:val="666666"/>
          <w:sz w:val="20"/>
        </w:rPr>
        <w:t>[</w:t>
      </w:r>
      <w:r>
        <w:rPr>
          <w:rFonts w:hint="default" w:eastAsia="Calibri"/>
          <w:i/>
          <w:color w:val="666666"/>
          <w:sz w:val="20"/>
          <w:lang w:val="en-US"/>
        </w:rPr>
        <w:t>If the player says yes but doesn’t actually have the jar in his backpack</w:t>
      </w:r>
      <w:r>
        <w:rPr>
          <w:rFonts w:ascii="Calibri" w:hAnsi="Calibri" w:eastAsia="Calibri"/>
          <w:i/>
          <w:color w:val="666666"/>
          <w:sz w:val="20"/>
        </w:rPr>
        <w:t>]</w:t>
      </w:r>
    </w:p>
    <w:p w14:paraId="6452D59F">
      <w:pPr>
        <w:pStyle w:val="165"/>
        <w:widowControl/>
        <w:rPr>
          <w:rFonts w:hint="default" w:ascii="Calibri" w:hAnsi="Calibri" w:eastAsia="Calibri"/>
          <w:i/>
          <w:color w:val="666666"/>
          <w:sz w:val="20"/>
          <w:lang w:val="en-US"/>
        </w:rPr>
      </w:pPr>
      <w:r>
        <w:rPr>
          <w:rFonts w:ascii="Calibri" w:hAnsi="Calibri" w:eastAsia="Calibri"/>
          <w:b/>
          <w:color w:val="1F4D78"/>
          <w:sz w:val="20"/>
        </w:rPr>
        <w:t xml:space="preserve">JOBERT: </w:t>
      </w:r>
      <w:r>
        <w:rPr>
          <w:rFonts w:hint="default" w:eastAsia="Calibri"/>
          <w:color w:val="252422"/>
          <w:sz w:val="22"/>
          <w:lang w:val="en-US"/>
        </w:rPr>
        <w:t>Yes… I think</w:t>
      </w:r>
    </w:p>
    <w:p w14:paraId="4A35D6A3">
      <w:pPr>
        <w:pStyle w:val="165"/>
        <w:widowControl/>
        <w:rPr>
          <w:rFonts w:hint="default"/>
          <w:lang w:val="en-US"/>
        </w:rPr>
      </w:pPr>
      <w:r>
        <w:rPr>
          <w:rFonts w:ascii="Calibri" w:hAnsi="Calibri" w:eastAsia="Calibri"/>
          <w:b/>
          <w:color w:val="1F4D78"/>
          <w:sz w:val="20"/>
        </w:rPr>
        <w:t xml:space="preserve">KUYA BOY: </w:t>
      </w:r>
      <w:r>
        <w:rPr>
          <w:rFonts w:hint="default" w:eastAsia="Calibri"/>
          <w:color w:val="252422"/>
          <w:sz w:val="22"/>
          <w:lang w:val="en-US"/>
        </w:rPr>
        <w:t>Do you want your backpack smelling like ginamos, Jobert?</w:t>
      </w:r>
    </w:p>
    <w:p w14:paraId="302DD66D">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No…</w:t>
      </w:r>
    </w:p>
    <w:p w14:paraId="39C095EB">
      <w:pPr>
        <w:pStyle w:val="165"/>
        <w:widowControl/>
        <w:rPr>
          <w:rFonts w:ascii="Calibri" w:hAnsi="Calibri" w:eastAsia="Calibri"/>
          <w:i/>
          <w:color w:val="666666"/>
          <w:sz w:val="20"/>
        </w:rPr>
      </w:pPr>
      <w:r>
        <w:rPr>
          <w:rFonts w:ascii="Calibri" w:hAnsi="Calibri" w:eastAsia="Calibri"/>
          <w:i/>
          <w:color w:val="666666"/>
          <w:sz w:val="20"/>
        </w:rPr>
        <w:t>[</w:t>
      </w:r>
      <w:r>
        <w:rPr>
          <w:rFonts w:hint="default" w:eastAsia="Calibri"/>
          <w:i/>
          <w:color w:val="666666"/>
          <w:sz w:val="20"/>
          <w:lang w:val="en-US"/>
        </w:rPr>
        <w:t>If the player says no but actually have the jar in his backpack</w:t>
      </w:r>
      <w:r>
        <w:rPr>
          <w:rFonts w:ascii="Calibri" w:hAnsi="Calibri" w:eastAsia="Calibri"/>
          <w:i/>
          <w:color w:val="666666"/>
          <w:sz w:val="20"/>
        </w:rPr>
        <w:t>]</w:t>
      </w:r>
    </w:p>
    <w:p w14:paraId="3235E1AF">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No… wait let me check my backpack.</w:t>
      </w:r>
      <w:bookmarkStart w:id="0" w:name="_GoBack"/>
      <w:bookmarkEnd w:id="0"/>
    </w:p>
    <w:p w14:paraId="7B6B73DF">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Oh wait I do have one. I don’t know why though.</w:t>
      </w:r>
      <w:r>
        <w:rPr>
          <w:rFonts w:hint="default" w:eastAsia="Calibri"/>
          <w:color w:val="252422"/>
          <w:sz w:val="22"/>
          <w:lang w:val="en-US"/>
        </w:rPr>
        <w:br w:type="textWrapping"/>
      </w:r>
      <w:r>
        <w:rPr>
          <w:rFonts w:ascii="Calibri" w:hAnsi="Calibri" w:eastAsia="Calibri"/>
          <w:b/>
          <w:color w:val="1F4D78"/>
          <w:sz w:val="20"/>
        </w:rPr>
        <w:t xml:space="preserve">KUYA BOY: </w:t>
      </w:r>
      <w:r>
        <w:rPr>
          <w:rFonts w:hint="default" w:eastAsia="Calibri"/>
          <w:color w:val="252422"/>
          <w:sz w:val="22"/>
          <w:lang w:val="en-US"/>
        </w:rPr>
        <w:t>I guess your backpack decided it didn’t want to smell like ginamos.</w:t>
      </w:r>
      <w:r>
        <w:rPr>
          <w:rFonts w:hint="default" w:eastAsia="Calibri"/>
          <w:color w:val="252422"/>
          <w:sz w:val="22"/>
          <w:lang w:val="en-US"/>
        </w:rPr>
        <w:br w:type="textWrapping"/>
      </w:r>
      <w:r>
        <w:rPr>
          <w:rFonts w:ascii="Calibri" w:hAnsi="Calibri" w:eastAsia="Calibri"/>
          <w:i/>
          <w:color w:val="666666"/>
          <w:sz w:val="20"/>
        </w:rPr>
        <w:t>[</w:t>
      </w:r>
      <w:r>
        <w:rPr>
          <w:rFonts w:hint="default" w:eastAsia="Calibri"/>
          <w:i/>
          <w:color w:val="666666"/>
          <w:sz w:val="20"/>
          <w:lang w:val="en-US"/>
        </w:rPr>
        <w:t>If the player says yes and actually have the jar in his backpack</w:t>
      </w:r>
      <w:r>
        <w:rPr>
          <w:rFonts w:ascii="Calibri" w:hAnsi="Calibri" w:eastAsia="Calibri"/>
          <w:i/>
          <w:color w:val="666666"/>
          <w:sz w:val="20"/>
        </w:rPr>
        <w:t>]</w:t>
      </w:r>
      <w:r>
        <w:rPr>
          <w:rFonts w:ascii="Calibri" w:hAnsi="Calibri" w:eastAsia="Calibri"/>
          <w:i/>
          <w:color w:val="666666"/>
          <w:sz w:val="20"/>
        </w:rPr>
        <w:br w:type="textWrapping"/>
      </w:r>
      <w:r>
        <w:rPr>
          <w:rFonts w:ascii="Calibri" w:hAnsi="Calibri" w:eastAsia="Calibri"/>
          <w:b/>
          <w:color w:val="1F4D78"/>
          <w:sz w:val="20"/>
        </w:rPr>
        <w:t xml:space="preserve">JOBERT: </w:t>
      </w:r>
      <w:r>
        <w:rPr>
          <w:rFonts w:hint="default" w:eastAsia="Calibri"/>
          <w:color w:val="252422"/>
          <w:sz w:val="22"/>
          <w:lang w:val="en-US"/>
        </w:rPr>
        <w:t>Yes, I got it from my grandma’s house</w:t>
      </w:r>
      <w:r>
        <w:rPr>
          <w:rFonts w:hint="default" w:eastAsia="Calibri"/>
          <w:color w:val="252422"/>
          <w:sz w:val="22"/>
          <w:lang w:val="en-US"/>
        </w:rPr>
        <w:br w:type="textWrapping"/>
      </w:r>
      <w:r>
        <w:rPr>
          <w:rFonts w:ascii="Calibri" w:hAnsi="Calibri" w:eastAsia="Calibri"/>
          <w:b/>
          <w:color w:val="1F4D78"/>
          <w:sz w:val="20"/>
        </w:rPr>
        <w:t xml:space="preserve">KUYA BOY: </w:t>
      </w:r>
      <w:r>
        <w:rPr>
          <w:rFonts w:hint="default" w:eastAsia="Calibri"/>
          <w:color w:val="252422"/>
          <w:sz w:val="22"/>
          <w:lang w:val="en-US"/>
        </w:rPr>
        <w:t>Good, now just choose the correct ginamos for your dish. Remember, always trust your senses.</w:t>
      </w:r>
    </w:p>
    <w:p w14:paraId="50FBAA0B">
      <w:pPr>
        <w:pStyle w:val="166"/>
        <w:keepNext/>
        <w:widowControl/>
      </w:pPr>
      <w:r>
        <w:rPr>
          <w:rFonts w:ascii="Calibri" w:hAnsi="Calibri" w:eastAsia="Calibri"/>
          <w:i/>
          <w:color w:val="666666"/>
          <w:sz w:val="20"/>
        </w:rPr>
        <w:t>[Minigame reward: ginamos. Backpack ingredient slot 2/4 fills.]</w:t>
      </w:r>
    </w:p>
    <w:p w14:paraId="14103B7A">
      <w:pPr>
        <w:pStyle w:val="3"/>
        <w:pageBreakBefore w:val="0"/>
        <w:widowControl/>
      </w:pPr>
      <w:r>
        <w:rPr>
          <w:rFonts w:ascii="Calibri" w:hAnsi="Calibri" w:eastAsia="Calibri"/>
          <w:b/>
          <w:color w:val="2E74B5"/>
          <w:sz w:val="26"/>
        </w:rPr>
        <w:t xml:space="preserve">Scene 11 — Nong Andy, Chicharon Vendor  </w:t>
      </w:r>
      <w:r>
        <w:rPr>
          <w:rFonts w:ascii="Calibri" w:hAnsi="Calibri" w:eastAsia="Calibri"/>
          <w:b/>
          <w:color w:val="666666"/>
          <w:sz w:val="17"/>
        </w:rPr>
        <w:t>[CORE]</w:t>
      </w:r>
    </w:p>
    <w:p w14:paraId="3F20DABB">
      <w:pPr>
        <w:pStyle w:val="167"/>
        <w:keepNext/>
        <w:widowControl/>
      </w:pPr>
      <w:r>
        <w:rPr>
          <w:rFonts w:ascii="Calibri" w:hAnsi="Calibri" w:eastAsia="Calibri"/>
          <w:b/>
          <w:color w:val="1F4D78"/>
          <w:sz w:val="19"/>
        </w:rPr>
        <w:t xml:space="preserve">Trigger: </w:t>
      </w:r>
      <w:r>
        <w:rPr>
          <w:rFonts w:ascii="Calibri" w:hAnsi="Calibri" w:eastAsia="Calibri"/>
          <w:color w:val="666666"/>
          <w:sz w:val="19"/>
        </w:rPr>
        <w:t>Third vendor destination.</w:t>
      </w:r>
    </w:p>
    <w:p w14:paraId="4A5A38F9">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Complete “Fry the Chicharon.”</w:t>
      </w:r>
    </w:p>
    <w:p w14:paraId="48AC53A7">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crushed chicharon; unlock the miki tindero.</w:t>
      </w:r>
    </w:p>
    <w:p w14:paraId="633677D1">
      <w:pPr>
        <w:pStyle w:val="166"/>
        <w:keepNext/>
        <w:widowControl/>
      </w:pPr>
      <w:r>
        <w:rPr>
          <w:rFonts w:ascii="Calibri" w:hAnsi="Calibri" w:eastAsia="Calibri"/>
          <w:i/>
          <w:color w:val="666666"/>
          <w:sz w:val="20"/>
        </w:rPr>
        <w:t>[Nong Andy’s replies are deliberately brief. His seriousness is the joke.]</w:t>
      </w:r>
    </w:p>
    <w:p w14:paraId="7E83CA0A">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Nong Andy</w:t>
      </w:r>
      <w:r>
        <w:rPr>
          <w:rFonts w:hint="default" w:eastAsia="Calibri"/>
          <w:color w:val="252422"/>
          <w:sz w:val="22"/>
          <w:lang w:val="en-US"/>
        </w:rPr>
        <w:t>!</w:t>
      </w:r>
    </w:p>
    <w:p w14:paraId="5535D172">
      <w:pPr>
        <w:pStyle w:val="165"/>
        <w:widowControl/>
        <w:rPr>
          <w:rFonts w:hint="default"/>
          <w:lang w:val="en-US"/>
        </w:rPr>
      </w:pPr>
      <w:r>
        <w:rPr>
          <w:rFonts w:ascii="Calibri" w:hAnsi="Calibri" w:eastAsia="Calibri"/>
          <w:b/>
          <w:color w:val="1F4D78"/>
          <w:sz w:val="20"/>
        </w:rPr>
        <w:t xml:space="preserve">NONG ANDY: </w:t>
      </w:r>
      <w:r>
        <w:rPr>
          <w:rFonts w:hint="default" w:eastAsia="Calibri"/>
          <w:color w:val="252422"/>
          <w:sz w:val="22"/>
          <w:lang w:val="en-US"/>
        </w:rPr>
        <w:t>Jobert</w:t>
      </w:r>
    </w:p>
    <w:p w14:paraId="4DC02EF7">
      <w:pPr>
        <w:pStyle w:val="165"/>
        <w:widowControl/>
      </w:pPr>
      <w:r>
        <w:rPr>
          <w:rFonts w:ascii="Calibri" w:hAnsi="Calibri" w:eastAsia="Calibri"/>
          <w:b/>
          <w:color w:val="1F4D78"/>
          <w:sz w:val="20"/>
        </w:rPr>
        <w:t xml:space="preserve">JOBERT: </w:t>
      </w:r>
      <w:r>
        <w:rPr>
          <w:rFonts w:ascii="Calibri" w:hAnsi="Calibri" w:eastAsia="Calibri"/>
          <w:color w:val="252422"/>
          <w:sz w:val="22"/>
        </w:rPr>
        <w:t>Lola Lynn remembers a crisp topping.</w:t>
      </w:r>
    </w:p>
    <w:p w14:paraId="0BDB5324">
      <w:pPr>
        <w:pStyle w:val="165"/>
        <w:widowControl/>
      </w:pPr>
      <w:r>
        <w:rPr>
          <w:rFonts w:ascii="Calibri" w:hAnsi="Calibri" w:eastAsia="Calibri"/>
          <w:b/>
          <w:color w:val="1F4D78"/>
          <w:sz w:val="20"/>
        </w:rPr>
        <w:t xml:space="preserve">NONG ANDY: </w:t>
      </w:r>
      <w:r>
        <w:rPr>
          <w:rFonts w:ascii="Calibri" w:hAnsi="Calibri" w:eastAsia="Calibri"/>
          <w:color w:val="252422"/>
          <w:sz w:val="22"/>
        </w:rPr>
        <w:t>Chicharon.</w:t>
      </w:r>
    </w:p>
    <w:p w14:paraId="73BA07ED">
      <w:pPr>
        <w:pStyle w:val="165"/>
        <w:widowControl/>
      </w:pPr>
      <w:r>
        <w:rPr>
          <w:rFonts w:ascii="Calibri" w:hAnsi="Calibri" w:eastAsia="Calibri"/>
          <w:b/>
          <w:color w:val="1F4D78"/>
          <w:sz w:val="20"/>
        </w:rPr>
        <w:t xml:space="preserve">JOBERT: </w:t>
      </w:r>
      <w:r>
        <w:rPr>
          <w:rFonts w:ascii="Calibri" w:hAnsi="Calibri" w:eastAsia="Calibri"/>
          <w:color w:val="252422"/>
          <w:sz w:val="22"/>
        </w:rPr>
        <w:t>You did not even ask about the dish.</w:t>
      </w:r>
    </w:p>
    <w:p w14:paraId="635ED633">
      <w:pPr>
        <w:pStyle w:val="165"/>
        <w:widowControl/>
        <w:rPr>
          <w:rFonts w:hint="default"/>
          <w:lang w:val="en-US"/>
        </w:rPr>
      </w:pPr>
      <w:r>
        <w:rPr>
          <w:rFonts w:ascii="Calibri" w:hAnsi="Calibri" w:eastAsia="Calibri"/>
          <w:b/>
          <w:color w:val="1F4D78"/>
          <w:sz w:val="20"/>
        </w:rPr>
        <w:t xml:space="preserve">NONG ANDY: </w:t>
      </w:r>
      <w:r>
        <w:rPr>
          <w:rFonts w:ascii="Calibri" w:hAnsi="Calibri" w:eastAsia="Calibri"/>
          <w:color w:val="252422"/>
          <w:sz w:val="22"/>
        </w:rPr>
        <w:t>You have meat, ginamos, and her worried face.</w:t>
      </w:r>
      <w:r>
        <w:rPr>
          <w:rFonts w:ascii="Calibri" w:hAnsi="Calibri" w:eastAsia="Calibri"/>
          <w:color w:val="252422"/>
          <w:sz w:val="22"/>
        </w:rPr>
        <w:br w:type="textWrapping"/>
      </w:r>
      <w:r>
        <w:rPr>
          <w:rFonts w:ascii="Calibri" w:hAnsi="Calibri" w:eastAsia="Calibri"/>
          <w:b/>
          <w:color w:val="1F4D78"/>
          <w:sz w:val="20"/>
        </w:rPr>
        <w:t xml:space="preserve">NONG ANDY: </w:t>
      </w:r>
      <w:r>
        <w:rPr>
          <w:rFonts w:hint="default" w:eastAsia="Calibri"/>
          <w:color w:val="252422"/>
          <w:sz w:val="22"/>
          <w:lang w:val="en-US"/>
        </w:rPr>
        <w:t>That’s enough information I need.</w:t>
      </w:r>
    </w:p>
    <w:p w14:paraId="51E6B011">
      <w:pPr>
        <w:pStyle w:val="165"/>
        <w:widowControl/>
        <w:rPr>
          <w:rFonts w:ascii="Calibri" w:hAnsi="Calibri" w:eastAsia="Calibri"/>
          <w:color w:val="252422"/>
          <w:sz w:val="22"/>
        </w:rPr>
      </w:pPr>
      <w:r>
        <w:rPr>
          <w:rFonts w:ascii="Calibri" w:hAnsi="Calibri" w:eastAsia="Calibri"/>
          <w:b/>
          <w:color w:val="1F4D78"/>
          <w:sz w:val="20"/>
        </w:rPr>
        <w:t xml:space="preserve">JOBERT: </w:t>
      </w:r>
      <w:r>
        <w:rPr>
          <w:rFonts w:ascii="Calibri" w:hAnsi="Calibri" w:eastAsia="Calibri"/>
          <w:color w:val="252422"/>
          <w:sz w:val="22"/>
        </w:rPr>
        <w:t>Can I have some?</w:t>
      </w:r>
    </w:p>
    <w:p w14:paraId="0ED41E8E">
      <w:pPr>
        <w:pStyle w:val="165"/>
        <w:widowControl/>
        <w:rPr>
          <w:rFonts w:hint="default" w:eastAsia="Calibri"/>
          <w:color w:val="252422"/>
          <w:sz w:val="22"/>
          <w:lang w:val="en-US"/>
        </w:rPr>
      </w:pPr>
      <w:r>
        <w:rPr>
          <w:rFonts w:ascii="Calibri" w:hAnsi="Calibri" w:eastAsia="Calibri"/>
          <w:b/>
          <w:color w:val="1F4D78"/>
          <w:sz w:val="20"/>
        </w:rPr>
        <w:t xml:space="preserve">NONG ANDY: </w:t>
      </w:r>
      <w:r>
        <w:rPr>
          <w:rFonts w:hint="default" w:eastAsia="Calibri"/>
          <w:color w:val="252422"/>
          <w:sz w:val="22"/>
          <w:lang w:val="en-US"/>
        </w:rPr>
        <w:t>No.</w:t>
      </w:r>
    </w:p>
    <w:p w14:paraId="5BEBBDF6">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Pretty please?</w:t>
      </w:r>
    </w:p>
    <w:p w14:paraId="27029BF8">
      <w:pPr>
        <w:pStyle w:val="165"/>
        <w:widowControl/>
        <w:rPr>
          <w:rFonts w:hint="default" w:eastAsia="Calibri"/>
          <w:color w:val="252422"/>
          <w:sz w:val="22"/>
          <w:lang w:val="en-US"/>
        </w:rPr>
      </w:pPr>
      <w:r>
        <w:rPr>
          <w:rFonts w:ascii="Calibri" w:hAnsi="Calibri" w:eastAsia="Calibri"/>
          <w:b/>
          <w:color w:val="1F4D78"/>
          <w:sz w:val="20"/>
        </w:rPr>
        <w:t xml:space="preserve">NONG ANDY: </w:t>
      </w:r>
      <w:r>
        <w:rPr>
          <w:rFonts w:hint="default" w:eastAsia="Calibri"/>
          <w:color w:val="252422"/>
          <w:sz w:val="22"/>
          <w:lang w:val="en-US"/>
        </w:rPr>
        <w:t>No.</w:t>
      </w:r>
    </w:p>
    <w:p w14:paraId="4B4D7743">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Pretty pretty please with chicharon on top?</w:t>
      </w:r>
    </w:p>
    <w:p w14:paraId="5362E561">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I’ll help you fry them</w:t>
      </w:r>
    </w:p>
    <w:p w14:paraId="39ECCB01">
      <w:pPr>
        <w:pStyle w:val="165"/>
        <w:widowControl/>
        <w:rPr>
          <w:rFonts w:hint="default" w:eastAsia="Calibri"/>
          <w:color w:val="252422"/>
          <w:sz w:val="22"/>
          <w:lang w:val="en-US"/>
        </w:rPr>
      </w:pPr>
      <w:r>
        <w:rPr>
          <w:rFonts w:ascii="Calibri" w:hAnsi="Calibri" w:eastAsia="Calibri"/>
          <w:b/>
          <w:color w:val="1F4D78"/>
          <w:sz w:val="20"/>
        </w:rPr>
        <w:t xml:space="preserve">NONG ANDY: </w:t>
      </w:r>
      <w:r>
        <w:rPr>
          <w:rFonts w:ascii="Calibri" w:hAnsi="Calibri" w:eastAsia="Calibri"/>
          <w:color w:val="252422"/>
          <w:sz w:val="22"/>
        </w:rPr>
        <w:t>H</w:t>
      </w:r>
      <w:r>
        <w:rPr>
          <w:rFonts w:hint="default" w:eastAsia="Calibri"/>
          <w:color w:val="252422"/>
          <w:sz w:val="22"/>
          <w:lang w:val="en-US"/>
        </w:rPr>
        <w:t>mm… okay.</w:t>
      </w:r>
    </w:p>
    <w:p w14:paraId="0C6B97F4">
      <w:pPr>
        <w:pStyle w:val="165"/>
        <w:widowControl/>
      </w:pPr>
      <w:r>
        <w:rPr>
          <w:rFonts w:ascii="Calibri" w:hAnsi="Calibri" w:eastAsia="Calibri"/>
          <w:b/>
          <w:color w:val="1F4D78"/>
          <w:sz w:val="20"/>
        </w:rPr>
        <w:t xml:space="preserve">JOBERT: </w:t>
      </w:r>
      <w:r>
        <w:rPr>
          <w:rFonts w:hint="default" w:eastAsia="Calibri"/>
          <w:i/>
          <w:iCs/>
          <w:color w:val="252422"/>
          <w:sz w:val="22"/>
          <w:lang w:val="en-US"/>
        </w:rPr>
        <w:t>Nayswan!</w:t>
      </w:r>
    </w:p>
    <w:p w14:paraId="3CAD653A">
      <w:pPr>
        <w:pStyle w:val="165"/>
        <w:widowControl/>
      </w:pPr>
      <w:r>
        <w:rPr>
          <w:rFonts w:ascii="Calibri" w:hAnsi="Calibri" w:eastAsia="Calibri"/>
          <w:b/>
          <w:color w:val="1F4D78"/>
          <w:sz w:val="20"/>
        </w:rPr>
        <w:t xml:space="preserve">JOBERT: </w:t>
      </w:r>
      <w:r>
        <w:rPr>
          <w:rFonts w:ascii="Calibri" w:hAnsi="Calibri" w:eastAsia="Calibri"/>
          <w:color w:val="252422"/>
          <w:sz w:val="22"/>
        </w:rPr>
        <w:t>You really love this job.</w:t>
      </w:r>
    </w:p>
    <w:p w14:paraId="75A6E283">
      <w:pPr>
        <w:pStyle w:val="165"/>
        <w:widowControl/>
      </w:pPr>
      <w:r>
        <w:rPr>
          <w:rFonts w:ascii="Calibri" w:hAnsi="Calibri" w:eastAsia="Calibri"/>
          <w:b/>
          <w:color w:val="1F4D78"/>
          <w:sz w:val="20"/>
        </w:rPr>
        <w:t xml:space="preserve">NONG ANDY: </w:t>
      </w:r>
      <w:r>
        <w:rPr>
          <w:rFonts w:ascii="Calibri" w:hAnsi="Calibri" w:eastAsia="Calibri"/>
          <w:color w:val="252422"/>
          <w:sz w:val="22"/>
        </w:rPr>
        <w:t xml:space="preserve">I love going home. </w:t>
      </w:r>
    </w:p>
    <w:p w14:paraId="6BF384FB">
      <w:pPr>
        <w:pStyle w:val="166"/>
        <w:keepNext/>
        <w:widowControl/>
      </w:pPr>
      <w:r>
        <w:rPr>
          <w:rFonts w:ascii="Calibri" w:hAnsi="Calibri" w:eastAsia="Calibri"/>
          <w:i/>
          <w:color w:val="666666"/>
          <w:sz w:val="20"/>
        </w:rPr>
        <w:t>[Minigame reward: crushed chicharon. Backpack ingredient slot 3/4 fills.]</w:t>
      </w:r>
    </w:p>
    <w:p w14:paraId="1775A1BC">
      <w:pPr>
        <w:pStyle w:val="3"/>
        <w:pageBreakBefore w:val="0"/>
        <w:widowControl/>
      </w:pPr>
      <w:r>
        <w:rPr>
          <w:rFonts w:ascii="Calibri" w:hAnsi="Calibri" w:eastAsia="Calibri"/>
          <w:b/>
          <w:color w:val="2E74B5"/>
          <w:sz w:val="26"/>
        </w:rPr>
        <w:t xml:space="preserve">Scene 12 — Tito Bobet, Miki Noodles Vendor  </w:t>
      </w:r>
      <w:r>
        <w:rPr>
          <w:rFonts w:ascii="Calibri" w:hAnsi="Calibri" w:eastAsia="Calibri"/>
          <w:b/>
          <w:color w:val="666666"/>
          <w:sz w:val="17"/>
        </w:rPr>
        <w:t>[CORE]</w:t>
      </w:r>
    </w:p>
    <w:p w14:paraId="4A23720D">
      <w:pPr>
        <w:pStyle w:val="167"/>
        <w:keepNext/>
        <w:widowControl/>
      </w:pPr>
      <w:r>
        <w:rPr>
          <w:rFonts w:ascii="Calibri" w:hAnsi="Calibri" w:eastAsia="Calibri"/>
          <w:b/>
          <w:color w:val="1F4D78"/>
          <w:sz w:val="19"/>
        </w:rPr>
        <w:t xml:space="preserve">Trigger: </w:t>
      </w:r>
      <w:r>
        <w:rPr>
          <w:rFonts w:ascii="Calibri" w:hAnsi="Calibri" w:eastAsia="Calibri"/>
          <w:color w:val="666666"/>
          <w:sz w:val="19"/>
        </w:rPr>
        <w:t>Fourth vendor destination.</w:t>
      </w:r>
    </w:p>
    <w:p w14:paraId="6626A1A8">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the noodle-machine crank handle, then complete “Crank the Miki Noodles.”</w:t>
      </w:r>
    </w:p>
    <w:p w14:paraId="0DFA7F1D">
      <w:pPr>
        <w:pStyle w:val="167"/>
        <w:keepNext/>
        <w:widowControl/>
      </w:pPr>
      <w:r>
        <w:rPr>
          <w:rFonts w:ascii="Calibri" w:hAnsi="Calibri" w:eastAsia="Calibri"/>
          <w:b/>
          <w:color w:val="1F4D78"/>
          <w:sz w:val="19"/>
        </w:rPr>
        <w:t xml:space="preserve">Outcome: </w:t>
      </w:r>
      <w:r>
        <w:rPr>
          <w:rFonts w:ascii="Calibri" w:hAnsi="Calibri" w:eastAsia="Calibri"/>
          <w:color w:val="666666"/>
          <w:sz w:val="19"/>
        </w:rPr>
        <w:t>Collect fresh miki; all four ingredient slots fill; AMbot requests physical evidence.</w:t>
      </w:r>
    </w:p>
    <w:p w14:paraId="1BBD8F13">
      <w:pPr>
        <w:pStyle w:val="168"/>
        <w:widowControl/>
        <w:pBdr>
          <w:left w:val="single" w:color="2E74B5" w:sz="16" w:space="8"/>
        </w:pBdr>
        <w:shd w:val="clear" w:fill="EAF2EC"/>
        <w:rPr>
          <w:rFonts w:hint="default"/>
          <w:lang w:val="en-US"/>
        </w:rPr>
      </w:pPr>
      <w:r>
        <w:rPr>
          <w:rFonts w:ascii="Calibri" w:hAnsi="Calibri" w:eastAsia="Calibri"/>
          <w:b/>
          <w:color w:val="24445B"/>
          <w:sz w:val="21"/>
        </w:rPr>
        <w:t xml:space="preserve">Short item gate:  </w:t>
      </w:r>
      <w:r>
        <w:rPr>
          <w:rFonts w:ascii="Calibri" w:hAnsi="Calibri" w:eastAsia="Calibri"/>
          <w:color w:val="24445B"/>
          <w:sz w:val="21"/>
        </w:rPr>
        <w:t xml:space="preserve">The loose crank handle is near </w:t>
      </w:r>
      <w:r>
        <w:rPr>
          <w:rFonts w:hint="default" w:eastAsia="Calibri"/>
          <w:color w:val="24445B"/>
          <w:sz w:val="21"/>
          <w:lang w:val="en-US"/>
        </w:rPr>
        <w:t>Milk as he stole it</w:t>
      </w:r>
    </w:p>
    <w:p w14:paraId="4F351D12">
      <w:pPr>
        <w:pStyle w:val="166"/>
        <w:keepNext/>
        <w:widowControl/>
        <w:rPr>
          <w:rFonts w:hint="default" w:eastAsia="Calibri"/>
          <w:i/>
          <w:iCs/>
          <w:color w:val="252422"/>
          <w:sz w:val="22"/>
          <w:lang w:val="en-US"/>
        </w:rPr>
      </w:pPr>
      <w:r>
        <w:rPr>
          <w:rFonts w:ascii="Calibri" w:hAnsi="Calibri" w:eastAsia="Calibri"/>
          <w:i/>
          <w:color w:val="666666"/>
          <w:sz w:val="20"/>
        </w:rPr>
        <w:t>[If the player arrives without the handle.]</w:t>
      </w:r>
      <w:r>
        <w:rPr>
          <w:rFonts w:ascii="Calibri" w:hAnsi="Calibri" w:eastAsia="Calibri"/>
          <w:i/>
          <w:color w:val="666666"/>
          <w:sz w:val="20"/>
        </w:rPr>
        <w:br w:type="textWrapping"/>
      </w:r>
      <w:r>
        <w:rPr>
          <w:rFonts w:ascii="Calibri" w:hAnsi="Calibri" w:eastAsia="Calibri"/>
          <w:b/>
          <w:color w:val="1F4D78"/>
          <w:sz w:val="20"/>
        </w:rPr>
        <w:t xml:space="preserve">TITO BOBET: </w:t>
      </w:r>
      <w:r>
        <w:rPr>
          <w:rFonts w:hint="default" w:eastAsia="Calibri"/>
          <w:i/>
          <w:iCs/>
          <w:color w:val="252422"/>
          <w:sz w:val="22"/>
          <w:lang w:val="en-US"/>
        </w:rPr>
        <w:t>Uy si Jobert!</w:t>
      </w:r>
    </w:p>
    <w:p w14:paraId="63E7DB07">
      <w:pPr>
        <w:pStyle w:val="165"/>
        <w:widowControl/>
        <w:rPr>
          <w:rFonts w:hint="default" w:eastAsia="Calibri"/>
          <w:i/>
          <w:iCs/>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 xml:space="preserve">How are you Tito Bobet? </w:t>
      </w:r>
      <w:r>
        <w:rPr>
          <w:rFonts w:hint="default" w:eastAsia="Calibri"/>
          <w:i/>
          <w:iCs/>
          <w:color w:val="252422"/>
          <w:sz w:val="22"/>
          <w:lang w:val="en-US"/>
        </w:rPr>
        <w:t>Balita ko may asawa ka na? Himala ah!</w:t>
      </w:r>
    </w:p>
    <w:p w14:paraId="1CEEC004">
      <w:pPr>
        <w:pStyle w:val="165"/>
        <w:widowControl/>
        <w:rPr>
          <w:rFonts w:hint="default" w:eastAsia="Calibri"/>
          <w:color w:val="252422"/>
          <w:sz w:val="22"/>
          <w:lang w:val="en-US"/>
        </w:rPr>
      </w:pPr>
      <w:r>
        <w:rPr>
          <w:rFonts w:ascii="Calibri" w:hAnsi="Calibri" w:eastAsia="Calibri"/>
          <w:b/>
          <w:color w:val="1F4D78"/>
          <w:sz w:val="20"/>
        </w:rPr>
        <w:t xml:space="preserve">TITO BOBET: </w:t>
      </w:r>
      <w:r>
        <w:rPr>
          <w:rFonts w:hint="default" w:eastAsia="Calibri"/>
          <w:color w:val="252422"/>
          <w:sz w:val="22"/>
          <w:lang w:val="en-US"/>
        </w:rPr>
        <w:t>Aba syempre! Ako pa!</w:t>
      </w:r>
    </w:p>
    <w:p w14:paraId="72686B19">
      <w:pPr>
        <w:pStyle w:val="165"/>
        <w:widowControl/>
        <w:rPr>
          <w:rFonts w:hint="default" w:eastAsia="Calibri"/>
          <w:color w:val="252422"/>
          <w:sz w:val="22"/>
          <w:lang w:val="en-US"/>
        </w:rPr>
      </w:pPr>
      <w:r>
        <w:rPr>
          <w:rFonts w:ascii="Calibri" w:hAnsi="Calibri" w:eastAsia="Calibri"/>
          <w:b/>
          <w:color w:val="1F4D78"/>
          <w:sz w:val="20"/>
        </w:rPr>
        <w:t xml:space="preserve">TITO BOBET: </w:t>
      </w:r>
      <w:r>
        <w:rPr>
          <w:rFonts w:hint="default" w:eastAsia="Calibri"/>
          <w:color w:val="252422"/>
          <w:sz w:val="22"/>
          <w:lang w:val="en-US"/>
        </w:rPr>
        <w:t>Baka Tito Bobet to!</w:t>
      </w:r>
    </w:p>
    <w:p w14:paraId="6F16D57A">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Looks like he’s drunk again…</w:t>
      </w:r>
    </w:p>
    <w:p w14:paraId="4DD79E2C">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Anyways, Have you ever seen or heard of this dish before?</w:t>
      </w:r>
    </w:p>
    <w:p w14:paraId="73AC9D0A">
      <w:pPr>
        <w:pStyle w:val="165"/>
        <w:widowControl/>
      </w:pPr>
      <w:r>
        <w:rPr>
          <w:rFonts w:ascii="Calibri" w:hAnsi="Calibri" w:eastAsia="Calibri"/>
          <w:b/>
          <w:color w:val="1F4D78"/>
          <w:sz w:val="20"/>
        </w:rPr>
        <w:t xml:space="preserve">JOBERT: </w:t>
      </w:r>
      <w:r>
        <w:rPr>
          <w:rFonts w:ascii="Calibri" w:hAnsi="Calibri" w:eastAsia="Calibri"/>
          <w:color w:val="252422"/>
          <w:sz w:val="22"/>
        </w:rPr>
        <w:t>Lola Lynn cannot name the dish. Fresh miki is the last clue.</w:t>
      </w:r>
    </w:p>
    <w:p w14:paraId="711B4BF1">
      <w:pPr>
        <w:pStyle w:val="165"/>
        <w:widowControl/>
      </w:pPr>
      <w:r>
        <w:rPr>
          <w:rFonts w:ascii="Calibri" w:hAnsi="Calibri" w:eastAsia="Calibri"/>
          <w:b/>
          <w:color w:val="1F4D78"/>
          <w:sz w:val="20"/>
        </w:rPr>
        <w:t xml:space="preserve">TITO BOBET: </w:t>
      </w:r>
      <w:r>
        <w:rPr>
          <w:rFonts w:ascii="Calibri" w:hAnsi="Calibri" w:eastAsia="Calibri"/>
          <w:color w:val="252422"/>
          <w:sz w:val="22"/>
        </w:rPr>
        <w:t>Lynn forgot? Ay sus.</w:t>
      </w:r>
    </w:p>
    <w:p w14:paraId="7124F6D2">
      <w:pPr>
        <w:pStyle w:val="165"/>
        <w:widowControl/>
      </w:pPr>
      <w:r>
        <w:rPr>
          <w:rFonts w:ascii="Calibri" w:hAnsi="Calibri" w:eastAsia="Calibri"/>
          <w:b/>
          <w:color w:val="1F4D78"/>
          <w:sz w:val="20"/>
        </w:rPr>
        <w:t xml:space="preserve">TITO BOBET: </w:t>
      </w:r>
      <w:r>
        <w:rPr>
          <w:rFonts w:ascii="Calibri" w:hAnsi="Calibri" w:eastAsia="Calibri"/>
          <w:color w:val="252422"/>
          <w:sz w:val="22"/>
        </w:rPr>
        <w:t>Then we make the kind she always bought.</w:t>
      </w:r>
    </w:p>
    <w:p w14:paraId="3ED3DB36">
      <w:pPr>
        <w:pStyle w:val="165"/>
        <w:widowControl/>
      </w:pPr>
      <w:r>
        <w:rPr>
          <w:rFonts w:ascii="Calibri" w:hAnsi="Calibri" w:eastAsia="Calibri"/>
          <w:b/>
          <w:color w:val="1F4D78"/>
          <w:sz w:val="20"/>
        </w:rPr>
        <w:t xml:space="preserve">JOBERT: </w:t>
      </w:r>
      <w:r>
        <w:rPr>
          <w:rFonts w:ascii="Calibri" w:hAnsi="Calibri" w:eastAsia="Calibri"/>
          <w:color w:val="252422"/>
          <w:sz w:val="22"/>
        </w:rPr>
        <w:t>You remember it?</w:t>
      </w:r>
    </w:p>
    <w:p w14:paraId="15E6227C">
      <w:pPr>
        <w:pStyle w:val="165"/>
        <w:widowControl/>
      </w:pPr>
      <w:r>
        <w:rPr>
          <w:rFonts w:ascii="Calibri" w:hAnsi="Calibri" w:eastAsia="Calibri"/>
          <w:b/>
          <w:color w:val="1F4D78"/>
          <w:sz w:val="20"/>
        </w:rPr>
        <w:t xml:space="preserve">TITO BOBET: </w:t>
      </w:r>
      <w:r>
        <w:rPr>
          <w:rFonts w:ascii="Calibri" w:hAnsi="Calibri" w:eastAsia="Calibri"/>
          <w:color w:val="252422"/>
          <w:sz w:val="22"/>
        </w:rPr>
        <w:t>The texture, yes. The name? Ambot</w:t>
      </w:r>
      <w:r>
        <w:rPr>
          <w:rFonts w:hint="default" w:eastAsia="Calibri"/>
          <w:color w:val="252422"/>
          <w:sz w:val="22"/>
          <w:lang w:val="en-US"/>
        </w:rPr>
        <w:t xml:space="preserve"> ah</w:t>
      </w:r>
      <w:r>
        <w:rPr>
          <w:rFonts w:ascii="Calibri" w:hAnsi="Calibri" w:eastAsia="Calibri"/>
          <w:color w:val="252422"/>
          <w:sz w:val="22"/>
        </w:rPr>
        <w:t>.</w:t>
      </w:r>
    </w:p>
    <w:p w14:paraId="30096F7D">
      <w:pPr>
        <w:pStyle w:val="165"/>
        <w:widowControl/>
        <w:rPr>
          <w:rFonts w:ascii="Calibri" w:hAnsi="Calibri" w:eastAsia="Calibri"/>
          <w:color w:val="252422"/>
          <w:sz w:val="22"/>
        </w:rPr>
      </w:pPr>
      <w:r>
        <w:rPr>
          <w:rFonts w:ascii="Calibri" w:hAnsi="Calibri" w:eastAsia="Calibri"/>
          <w:b/>
          <w:color w:val="1F4D78"/>
          <w:sz w:val="20"/>
        </w:rPr>
        <w:t xml:space="preserve">JOBERT: </w:t>
      </w:r>
      <w:r>
        <w:rPr>
          <w:rFonts w:ascii="Calibri" w:hAnsi="Calibri" w:eastAsia="Calibri"/>
          <w:color w:val="252422"/>
          <w:sz w:val="22"/>
        </w:rPr>
        <w:t>How do I make it?</w:t>
      </w:r>
    </w:p>
    <w:p w14:paraId="6324ABF0">
      <w:pPr>
        <w:pStyle w:val="165"/>
        <w:widowControl/>
        <w:rPr>
          <w:rFonts w:hint="default" w:eastAsia="Calibri"/>
          <w:color w:val="252422"/>
          <w:sz w:val="22"/>
          <w:lang w:val="en-US"/>
        </w:rPr>
      </w:pPr>
      <w:r>
        <w:rPr>
          <w:rFonts w:ascii="Calibri" w:hAnsi="Calibri" w:eastAsia="Calibri"/>
          <w:b/>
          <w:color w:val="1F4D78"/>
          <w:sz w:val="20"/>
        </w:rPr>
        <w:t>TITO BOBET:</w:t>
      </w:r>
      <w:r>
        <w:rPr>
          <w:rFonts w:hint="default" w:eastAsia="Calibri"/>
          <w:b/>
          <w:color w:val="1F4D78"/>
          <w:sz w:val="20"/>
          <w:lang w:val="en-US"/>
        </w:rPr>
        <w:t xml:space="preserve"> </w:t>
      </w:r>
      <w:r>
        <w:rPr>
          <w:rFonts w:hint="default" w:eastAsia="Calibri"/>
          <w:color w:val="252422"/>
          <w:sz w:val="22"/>
          <w:lang w:val="en-US"/>
        </w:rPr>
        <w:t>First, I need you to find the crank handle for it.</w:t>
      </w:r>
    </w:p>
    <w:p w14:paraId="48FC3106">
      <w:pPr>
        <w:pStyle w:val="165"/>
        <w:widowControl/>
        <w:rPr>
          <w:rFonts w:hint="default" w:eastAsia="Calibri"/>
          <w:color w:val="252422"/>
          <w:sz w:val="22"/>
          <w:lang w:val="en-US"/>
        </w:rPr>
      </w:pPr>
      <w:r>
        <w:rPr>
          <w:rFonts w:ascii="Calibri" w:hAnsi="Calibri" w:eastAsia="Calibri"/>
          <w:b/>
          <w:color w:val="1F4D78"/>
          <w:sz w:val="20"/>
        </w:rPr>
        <w:t xml:space="preserve">TITO BOBET: </w:t>
      </w:r>
      <w:r>
        <w:rPr>
          <w:rFonts w:hint="default" w:eastAsia="Calibri"/>
          <w:color w:val="252422"/>
          <w:sz w:val="22"/>
          <w:lang w:val="en-US"/>
        </w:rPr>
        <w:t>If I remember correctly, there’s a fat cat near 6/11 that likes stealing things…</w:t>
      </w:r>
    </w:p>
    <w:p w14:paraId="3B402F64">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 fat cat in 6/11? That sounds like Milk</w:t>
      </w:r>
    </w:p>
    <w:p w14:paraId="2B478AFF">
      <w:pPr>
        <w:pStyle w:val="165"/>
        <w:widowControl/>
        <w:rPr>
          <w:rFonts w:ascii="Calibri" w:hAnsi="Calibri" w:eastAsia="Calibri"/>
          <w:i/>
          <w:color w:val="666666"/>
          <w:sz w:val="20"/>
        </w:rPr>
      </w:pPr>
      <w:r>
        <w:rPr>
          <w:rFonts w:ascii="Calibri" w:hAnsi="Calibri" w:eastAsia="Calibri"/>
          <w:b/>
          <w:color w:val="1F4D78"/>
          <w:sz w:val="20"/>
        </w:rPr>
        <w:t xml:space="preserve">JOBERT: </w:t>
      </w:r>
      <w:r>
        <w:rPr>
          <w:rFonts w:hint="default" w:eastAsia="Calibri"/>
          <w:color w:val="252422"/>
          <w:sz w:val="22"/>
          <w:lang w:val="en-US"/>
        </w:rPr>
        <w:t>Alright, I’ll try to find this fat cat…</w:t>
      </w:r>
      <w:r>
        <w:rPr>
          <w:rFonts w:hint="default" w:eastAsia="Calibri"/>
          <w:color w:val="252422"/>
          <w:sz w:val="22"/>
          <w:lang w:val="en-US"/>
        </w:rPr>
        <w:br w:type="textWrapping"/>
      </w:r>
      <w:r>
        <w:rPr>
          <w:rFonts w:ascii="Calibri" w:hAnsi="Calibri" w:eastAsia="Calibri"/>
          <w:i/>
          <w:color w:val="666666"/>
          <w:sz w:val="20"/>
        </w:rPr>
        <w:t>[After the handle is returned.]</w:t>
      </w:r>
    </w:p>
    <w:p w14:paraId="679A3C10">
      <w:pPr>
        <w:pStyle w:val="165"/>
        <w:widowControl/>
        <w:rPr>
          <w:rFonts w:hint="default" w:eastAsia="Calibri"/>
          <w:color w:val="252422"/>
          <w:sz w:val="22"/>
          <w:lang w:val="en-US"/>
        </w:rPr>
      </w:pPr>
      <w:r>
        <w:rPr>
          <w:rFonts w:ascii="Calibri" w:hAnsi="Calibri" w:eastAsia="Calibri"/>
          <w:b/>
          <w:color w:val="1F4D78"/>
          <w:sz w:val="20"/>
        </w:rPr>
        <w:t xml:space="preserve">TITO BOBET: </w:t>
      </w:r>
      <w:r>
        <w:rPr>
          <w:rFonts w:hint="default" w:eastAsia="Calibri"/>
          <w:color w:val="252422"/>
          <w:sz w:val="22"/>
          <w:lang w:val="en-US"/>
        </w:rPr>
        <w:t>Nice! you found it, was it from the fat cat?</w:t>
      </w:r>
    </w:p>
    <w:p w14:paraId="1ADBEC84">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 xml:space="preserve">Yes, and… </w:t>
      </w:r>
    </w:p>
    <w:p w14:paraId="7B4F5B36">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I met this strange but really cool guy there as well.</w:t>
      </w:r>
    </w:p>
    <w:p w14:paraId="7F2DD881">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I wonder how he’s doing there right now…</w:t>
      </w:r>
    </w:p>
    <w:p w14:paraId="1CE46892">
      <w:pPr>
        <w:pStyle w:val="165"/>
        <w:widowControl/>
        <w:rPr>
          <w:rFonts w:hint="default" w:eastAsia="Calibri"/>
          <w:color w:val="252422"/>
          <w:sz w:val="22"/>
          <w:lang w:val="en-US"/>
        </w:rPr>
      </w:pPr>
      <w:r>
        <w:rPr>
          <w:rFonts w:ascii="Calibri" w:hAnsi="Calibri" w:eastAsia="Calibri"/>
          <w:b/>
          <w:color w:val="1F4D78"/>
          <w:sz w:val="20"/>
        </w:rPr>
        <w:t xml:space="preserve">JOBERT: </w:t>
      </w:r>
      <w:r>
        <w:rPr>
          <w:rFonts w:hint="default" w:eastAsia="Calibri"/>
          <w:color w:val="252422"/>
          <w:sz w:val="22"/>
          <w:lang w:val="en-US"/>
        </w:rPr>
        <w:t>Anyways, back to the miki noodles</w:t>
      </w:r>
    </w:p>
    <w:p w14:paraId="4D2C9E97">
      <w:pPr>
        <w:pStyle w:val="165"/>
        <w:widowControl/>
        <w:rPr>
          <w:rFonts w:hint="default" w:eastAsia="Calibri"/>
          <w:color w:val="252422"/>
          <w:sz w:val="22"/>
          <w:lang w:val="en-US"/>
        </w:rPr>
      </w:pPr>
      <w:r>
        <w:rPr>
          <w:rFonts w:ascii="Calibri" w:hAnsi="Calibri" w:eastAsia="Calibri"/>
          <w:b/>
          <w:color w:val="1F4D78"/>
          <w:sz w:val="20"/>
        </w:rPr>
        <w:t xml:space="preserve">TITO BOBET: </w:t>
      </w:r>
      <w:r>
        <w:rPr>
          <w:rFonts w:hint="default" w:eastAsia="Calibri"/>
          <w:color w:val="252422"/>
          <w:sz w:val="22"/>
          <w:lang w:val="en-US"/>
        </w:rPr>
        <w:t>Alright, let’s get you those noodles.</w:t>
      </w:r>
    </w:p>
    <w:p w14:paraId="4E1A01AB">
      <w:pPr>
        <w:pStyle w:val="166"/>
        <w:keepNext/>
        <w:widowControl/>
        <w:rPr>
          <w:rFonts w:ascii="Calibri" w:hAnsi="Calibri" w:eastAsia="Calibri"/>
          <w:i/>
          <w:color w:val="666666"/>
          <w:sz w:val="20"/>
        </w:rPr>
      </w:pPr>
      <w:r>
        <w:rPr>
          <w:rFonts w:ascii="Calibri" w:hAnsi="Calibri" w:eastAsia="Calibri"/>
          <w:i/>
          <w:color w:val="666666"/>
          <w:sz w:val="20"/>
        </w:rPr>
        <w:t>[Minigame reward: fresh miki. Backpack ingredient slot 4/4 fills.]</w:t>
      </w:r>
    </w:p>
    <w:p w14:paraId="58E07451">
      <w:pPr>
        <w:pStyle w:val="3"/>
        <w:pageBreakBefore w:val="0"/>
        <w:widowControl/>
        <w:rPr>
          <w:rFonts w:ascii="Calibri" w:hAnsi="Calibri" w:eastAsia="Calibri"/>
          <w:b/>
          <w:color w:val="666666"/>
          <w:sz w:val="17"/>
        </w:rPr>
      </w:pPr>
      <w:r>
        <w:rPr>
          <w:rFonts w:ascii="Calibri" w:hAnsi="Calibri" w:eastAsia="Calibri"/>
          <w:b/>
          <w:color w:val="2E74B5"/>
          <w:sz w:val="26"/>
        </w:rPr>
        <w:t>Scene 1</w:t>
      </w:r>
      <w:r>
        <w:rPr>
          <w:rFonts w:hint="default" w:ascii="Calibri" w:hAnsi="Calibri" w:eastAsia="Calibri"/>
          <w:b/>
          <w:color w:val="2E74B5"/>
          <w:sz w:val="26"/>
          <w:lang w:val="en-US"/>
        </w:rPr>
        <w:t>3</w:t>
      </w:r>
      <w:r>
        <w:rPr>
          <w:rFonts w:ascii="Calibri" w:hAnsi="Calibri" w:eastAsia="Calibri"/>
          <w:b/>
          <w:color w:val="2E74B5"/>
          <w:sz w:val="26"/>
        </w:rPr>
        <w:t xml:space="preserve"> — </w:t>
      </w:r>
      <w:r>
        <w:rPr>
          <w:rFonts w:hint="default" w:ascii="Calibri" w:hAnsi="Calibri" w:eastAsia="Calibri"/>
          <w:b/>
          <w:color w:val="2E74B5"/>
          <w:sz w:val="26"/>
          <w:lang w:val="en-US"/>
        </w:rPr>
        <w:t>Bjorn and Milk</w:t>
      </w:r>
      <w:r>
        <w:rPr>
          <w:rFonts w:ascii="Calibri" w:hAnsi="Calibri" w:eastAsia="Calibri"/>
          <w:b/>
          <w:color w:val="2E74B5"/>
          <w:sz w:val="26"/>
        </w:rPr>
        <w:t xml:space="preserve"> </w:t>
      </w:r>
      <w:r>
        <w:rPr>
          <w:rFonts w:ascii="Calibri" w:hAnsi="Calibri" w:eastAsia="Calibri"/>
          <w:b/>
          <w:color w:val="666666"/>
          <w:sz w:val="17"/>
        </w:rPr>
        <w:t>[CORE]</w:t>
      </w:r>
    </w:p>
    <w:p w14:paraId="055B6422">
      <w:pPr>
        <w:pStyle w:val="167"/>
        <w:keepNext/>
        <w:widowControl/>
        <w:rPr>
          <w:rFonts w:hint="default"/>
          <w:lang w:val="en-US"/>
        </w:rPr>
      </w:pPr>
      <w:r>
        <w:rPr>
          <w:rFonts w:ascii="Calibri" w:hAnsi="Calibri" w:eastAsia="Calibri"/>
          <w:b/>
          <w:color w:val="1F4D78"/>
          <w:sz w:val="19"/>
        </w:rPr>
        <w:t xml:space="preserve">Trigger: </w:t>
      </w:r>
      <w:r>
        <w:rPr>
          <w:rFonts w:hint="default" w:eastAsia="Calibri"/>
          <w:color w:val="666666"/>
          <w:sz w:val="19"/>
          <w:lang w:val="en-US"/>
        </w:rPr>
        <w:t>After talking to Tito Bobet and asking to find the stolen crank</w:t>
      </w:r>
    </w:p>
    <w:p w14:paraId="32E0B6EC">
      <w:pPr>
        <w:pStyle w:val="167"/>
        <w:keepNext/>
        <w:widowControl/>
        <w:rPr>
          <w:rFonts w:hint="default"/>
          <w:lang w:val="en-US"/>
        </w:rPr>
      </w:pPr>
      <w:r>
        <w:rPr>
          <w:rFonts w:ascii="Calibri" w:hAnsi="Calibri" w:eastAsia="Calibri"/>
          <w:b/>
          <w:color w:val="1F4D78"/>
          <w:sz w:val="19"/>
        </w:rPr>
        <w:t xml:space="preserve">Objective: </w:t>
      </w:r>
      <w:r>
        <w:rPr>
          <w:rFonts w:hint="default" w:eastAsia="Calibri"/>
          <w:color w:val="666666"/>
          <w:sz w:val="19"/>
          <w:lang w:val="en-US"/>
        </w:rPr>
        <w:t>Find the stolen crank from Milk.</w:t>
      </w:r>
    </w:p>
    <w:p w14:paraId="2541656A">
      <w:pPr>
        <w:pStyle w:val="167"/>
        <w:keepNext/>
        <w:widowControl/>
        <w:rPr>
          <w:rFonts w:hint="default" w:eastAsia="Calibri"/>
          <w:color w:val="666666"/>
          <w:sz w:val="19"/>
          <w:lang w:val="en-US"/>
        </w:rPr>
      </w:pPr>
      <w:r>
        <w:rPr>
          <w:rFonts w:ascii="Calibri" w:hAnsi="Calibri" w:eastAsia="Calibri"/>
          <w:b/>
          <w:color w:val="1F4D78"/>
          <w:sz w:val="19"/>
        </w:rPr>
        <w:t xml:space="preserve">Outcome: </w:t>
      </w:r>
      <w:r>
        <w:rPr>
          <w:rFonts w:hint="default" w:eastAsia="Calibri"/>
          <w:color w:val="666666"/>
          <w:sz w:val="19"/>
          <w:lang w:val="en-US"/>
        </w:rPr>
        <w:t>Receive the stolen crank from Milk.</w:t>
      </w:r>
    </w:p>
    <w:p w14:paraId="20F69B0B">
      <w:pPr>
        <w:pStyle w:val="167"/>
        <w:keepNext/>
        <w:widowControl/>
        <w:rPr>
          <w:rFonts w:hint="default" w:eastAsia="Calibri"/>
          <w:color w:val="666666"/>
          <w:sz w:val="19"/>
          <w:lang w:val="en-US"/>
        </w:rPr>
      </w:pPr>
      <w:r>
        <w:rPr>
          <w:rFonts w:hint="default" w:eastAsia="Calibri"/>
          <w:b/>
          <w:color w:val="1F4D78"/>
          <w:sz w:val="19"/>
          <w:lang w:val="en-US"/>
        </w:rPr>
        <w:t>JOBERT</w:t>
      </w:r>
      <w:r>
        <w:rPr>
          <w:rFonts w:ascii="Calibri" w:hAnsi="Calibri" w:eastAsia="Calibri"/>
          <w:b/>
          <w:color w:val="1F4D78"/>
          <w:sz w:val="19"/>
        </w:rPr>
        <w:t>:</w:t>
      </w:r>
      <w:r>
        <w:rPr>
          <w:rFonts w:hint="default" w:eastAsia="Calibri"/>
          <w:b/>
          <w:color w:val="1F4D78"/>
          <w:sz w:val="19"/>
          <w:lang w:val="en-US"/>
        </w:rPr>
        <w:t xml:space="preserve"> </w:t>
      </w:r>
      <w:r>
        <w:rPr>
          <w:rFonts w:hint="default" w:eastAsia="Calibri"/>
          <w:color w:val="252422"/>
          <w:sz w:val="22"/>
          <w:lang w:val="en-US"/>
        </w:rPr>
        <w:t>Hello stranger!</w:t>
      </w:r>
    </w:p>
    <w:p w14:paraId="240A91F6">
      <w:pPr>
        <w:pStyle w:val="166"/>
        <w:keepNext/>
        <w:widowControl/>
        <w:ind w:left="0" w:leftChars="0" w:firstLine="0" w:firstLineChars="0"/>
        <w:rPr>
          <w:rFonts w:hint="default" w:ascii="Calibri" w:hAnsi="Calibri" w:eastAsia="Calibri"/>
          <w:i w:val="0"/>
          <w:iCs/>
          <w:color w:val="666666"/>
          <w:sz w:val="20"/>
          <w:lang w:val="en-US"/>
        </w:rPr>
      </w:pPr>
      <w:r>
        <w:rPr>
          <w:rFonts w:hint="default" w:eastAsia="Calibri"/>
          <w:b/>
          <w:i w:val="0"/>
          <w:iCs/>
          <w:color w:val="1F4D78"/>
          <w:sz w:val="19"/>
          <w:lang w:val="en-US"/>
        </w:rPr>
        <w:t>BJORN:</w:t>
      </w:r>
      <w:r>
        <w:rPr>
          <w:rFonts w:hint="default" w:eastAsia="Calibri"/>
          <w:b/>
          <w:i w:val="0"/>
          <w:iCs/>
          <w:color w:val="1F4D78"/>
          <w:sz w:val="19"/>
          <w:lang w:val="en-US"/>
        </w:rPr>
        <w:br w:type="textWrapping"/>
      </w:r>
      <w:r>
        <w:rPr>
          <w:rFonts w:hint="default" w:eastAsia="Calibri"/>
          <w:b/>
          <w:i w:val="0"/>
          <w:iCs/>
          <w:color w:val="1F4D78"/>
          <w:sz w:val="19"/>
          <w:lang w:val="en-US"/>
        </w:rPr>
        <w:t>MILK:</w:t>
      </w:r>
    </w:p>
    <w:p w14:paraId="5A22E236">
      <w:pPr>
        <w:pStyle w:val="3"/>
        <w:pageBreakBefore w:val="0"/>
        <w:widowControl/>
      </w:pPr>
      <w:r>
        <w:rPr>
          <w:rFonts w:ascii="Calibri" w:hAnsi="Calibri" w:eastAsia="Calibri"/>
          <w:b/>
          <w:color w:val="2E74B5"/>
          <w:sz w:val="26"/>
        </w:rPr>
        <w:t>Scene 1</w:t>
      </w:r>
      <w:r>
        <w:rPr>
          <w:rFonts w:hint="default" w:ascii="Calibri" w:hAnsi="Calibri" w:eastAsia="Calibri"/>
          <w:b/>
          <w:color w:val="2E74B5"/>
          <w:sz w:val="26"/>
          <w:lang w:val="en-US"/>
        </w:rPr>
        <w:t>4</w:t>
      </w:r>
      <w:r>
        <w:rPr>
          <w:rFonts w:ascii="Calibri" w:hAnsi="Calibri" w:eastAsia="Calibri"/>
          <w:b/>
          <w:color w:val="2E74B5"/>
          <w:sz w:val="26"/>
        </w:rPr>
        <w:t xml:space="preserve"> — Four ingredients, no name  </w:t>
      </w:r>
      <w:r>
        <w:rPr>
          <w:rFonts w:ascii="Calibri" w:hAnsi="Calibri" w:eastAsia="Calibri"/>
          <w:b/>
          <w:color w:val="666666"/>
          <w:sz w:val="17"/>
        </w:rPr>
        <w:t>[CORE]</w:t>
      </w:r>
    </w:p>
    <w:p w14:paraId="3B2AA68D">
      <w:pPr>
        <w:pStyle w:val="167"/>
        <w:keepNext/>
        <w:widowControl/>
      </w:pPr>
      <w:r>
        <w:rPr>
          <w:rFonts w:ascii="Calibri" w:hAnsi="Calibri" w:eastAsia="Calibri"/>
          <w:b/>
          <w:color w:val="1F4D78"/>
          <w:sz w:val="19"/>
        </w:rPr>
        <w:t xml:space="preserve">Trigger: </w:t>
      </w:r>
      <w:r>
        <w:rPr>
          <w:rFonts w:ascii="Calibri" w:hAnsi="Calibri" w:eastAsia="Calibri"/>
          <w:color w:val="666666"/>
          <w:sz w:val="19"/>
        </w:rPr>
        <w:t>The fourth ingredient enters the backpack.</w:t>
      </w:r>
    </w:p>
    <w:p w14:paraId="7CD5FA23">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Return to Lola Lynn’s house and search for physical evidence.</w:t>
      </w:r>
    </w:p>
    <w:p w14:paraId="754F77C7">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AMbot redirects the investigation without naming the dish.</w:t>
      </w:r>
    </w:p>
    <w:p w14:paraId="32B0968D">
      <w:pPr>
        <w:pStyle w:val="165"/>
        <w:widowControl/>
      </w:pPr>
      <w:r>
        <w:rPr>
          <w:rFonts w:ascii="Calibri" w:hAnsi="Calibri" w:eastAsia="Calibri"/>
          <w:b/>
          <w:color w:val="C98B2B"/>
          <w:sz w:val="20"/>
        </w:rPr>
        <w:t xml:space="preserve">AMBOT: </w:t>
      </w:r>
      <w:r>
        <w:rPr>
          <w:rFonts w:ascii="Calibri" w:hAnsi="Calibri" w:eastAsia="Calibri"/>
          <w:color w:val="252422"/>
          <w:sz w:val="22"/>
        </w:rPr>
        <w:t>Ingredient set recorded: pork and liver, ginamos, crushed chicharon, and fresh miki.</w:t>
      </w:r>
    </w:p>
    <w:p w14:paraId="1F761620">
      <w:pPr>
        <w:pStyle w:val="165"/>
        <w:widowControl/>
      </w:pPr>
      <w:r>
        <w:rPr>
          <w:rFonts w:ascii="Calibri" w:hAnsi="Calibri" w:eastAsia="Calibri"/>
          <w:b/>
          <w:color w:val="1F4D78"/>
          <w:sz w:val="20"/>
        </w:rPr>
        <w:t xml:space="preserve">JOBERT: </w:t>
      </w:r>
      <w:r>
        <w:rPr>
          <w:rFonts w:ascii="Calibri" w:hAnsi="Calibri" w:eastAsia="Calibri"/>
          <w:color w:val="252422"/>
          <w:sz w:val="22"/>
        </w:rPr>
        <w:t>So name the dish. Please say my afternoon has produced one useful conclusion.</w:t>
      </w:r>
    </w:p>
    <w:p w14:paraId="3D27524A">
      <w:pPr>
        <w:pStyle w:val="165"/>
        <w:widowControl/>
      </w:pPr>
      <w:r>
        <w:rPr>
          <w:rFonts w:ascii="Calibri" w:hAnsi="Calibri" w:eastAsia="Calibri"/>
          <w:b/>
          <w:color w:val="C98B2B"/>
          <w:sz w:val="20"/>
        </w:rPr>
        <w:t xml:space="preserve">AMBOT: </w:t>
      </w:r>
      <w:r>
        <w:rPr>
          <w:rFonts w:ascii="Calibri" w:hAnsi="Calibri" w:eastAsia="Calibri"/>
          <w:color w:val="252422"/>
          <w:sz w:val="22"/>
        </w:rPr>
        <w:t>The combination strongly indicates a La Paz noodle soup, but four ingredients are not a unique recipe. Your future ingredient slots are also incomplete.</w:t>
      </w:r>
    </w:p>
    <w:p w14:paraId="3DB45835">
      <w:pPr>
        <w:pStyle w:val="165"/>
        <w:widowControl/>
      </w:pPr>
      <w:r>
        <w:rPr>
          <w:rFonts w:ascii="Calibri" w:hAnsi="Calibri" w:eastAsia="Calibri"/>
          <w:b/>
          <w:color w:val="1F4D78"/>
          <w:sz w:val="20"/>
        </w:rPr>
        <w:t xml:space="preserve">JOBERT: </w:t>
      </w:r>
      <w:r>
        <w:rPr>
          <w:rFonts w:ascii="Calibri" w:hAnsi="Calibri" w:eastAsia="Calibri"/>
          <w:color w:val="252422"/>
          <w:sz w:val="22"/>
        </w:rPr>
        <w:t>In other words?</w:t>
      </w:r>
    </w:p>
    <w:p w14:paraId="35B2206D">
      <w:pPr>
        <w:pStyle w:val="165"/>
        <w:widowControl/>
      </w:pPr>
      <w:r>
        <w:rPr>
          <w:rFonts w:ascii="Calibri" w:hAnsi="Calibri" w:eastAsia="Calibri"/>
          <w:b/>
          <w:color w:val="C98B2B"/>
          <w:sz w:val="20"/>
        </w:rPr>
        <w:t xml:space="preserve">AMBOT: </w:t>
      </w:r>
      <w:r>
        <w:rPr>
          <w:rFonts w:ascii="Calibri" w:hAnsi="Calibri" w:eastAsia="Calibri"/>
          <w:color w:val="252422"/>
          <w:sz w:val="22"/>
        </w:rPr>
        <w:t>Evidence confidence remains below my naming threshold. Return to Lola Lynn’s house. We need a sign, menu, bowl, recipe, or other physical record.</w:t>
      </w:r>
    </w:p>
    <w:p w14:paraId="270A1FD0">
      <w:pPr>
        <w:pStyle w:val="165"/>
        <w:widowControl/>
        <w:rPr>
          <w:rFonts w:hint="default"/>
          <w:lang w:val="en-US"/>
        </w:rPr>
      </w:pPr>
      <w:r>
        <w:rPr>
          <w:rFonts w:ascii="Calibri" w:hAnsi="Calibri" w:eastAsia="Calibri"/>
          <w:b/>
          <w:color w:val="1F4D78"/>
          <w:sz w:val="20"/>
        </w:rPr>
        <w:t xml:space="preserve">JOBERT: </w:t>
      </w:r>
      <w:r>
        <w:rPr>
          <w:rFonts w:ascii="Calibri" w:hAnsi="Calibri" w:eastAsia="Calibri"/>
          <w:color w:val="252422"/>
          <w:sz w:val="22"/>
        </w:rPr>
        <w:t>Four familiar faces, two missing tools, one ginamos backpack—and we are back at the house</w:t>
      </w:r>
      <w:r>
        <w:rPr>
          <w:rFonts w:hint="default" w:eastAsia="Calibri"/>
          <w:color w:val="252422"/>
          <w:sz w:val="22"/>
          <w:lang w:val="en-US"/>
        </w:rPr>
        <w:t>?</w:t>
      </w:r>
    </w:p>
    <w:p w14:paraId="7025B754">
      <w:pPr>
        <w:pStyle w:val="165"/>
        <w:widowControl/>
      </w:pPr>
      <w:r>
        <w:rPr>
          <w:rFonts w:ascii="Calibri" w:hAnsi="Calibri" w:eastAsia="Calibri"/>
          <w:b/>
          <w:color w:val="C98B2B"/>
          <w:sz w:val="20"/>
        </w:rPr>
        <w:t xml:space="preserve">AMBOT: </w:t>
      </w:r>
      <w:r>
        <w:rPr>
          <w:rFonts w:ascii="Calibri" w:hAnsi="Calibri" w:eastAsia="Calibri"/>
          <w:color w:val="252422"/>
          <w:sz w:val="22"/>
        </w:rPr>
        <w:t>Progress is sometimes a circle with better inventory.</w:t>
      </w:r>
    </w:p>
    <w:p w14:paraId="262E917C">
      <w:pPr>
        <w:pageBreakBefore w:val="0"/>
        <w:widowControl/>
        <w:spacing w:after="40"/>
        <w:jc w:val="left"/>
      </w:pPr>
      <w:r>
        <w:rPr>
          <w:rFonts w:ascii="Calibri" w:hAnsi="Calibri" w:eastAsia="Calibri"/>
          <w:b/>
          <w:color w:val="C98B2B"/>
          <w:sz w:val="19"/>
        </w:rPr>
        <w:t>OPTIONAL CONVERSATIONS</w:t>
      </w:r>
    </w:p>
    <w:p w14:paraId="1D8B1DAE">
      <w:pPr>
        <w:pStyle w:val="2"/>
        <w:widowControl/>
      </w:pPr>
      <w:r>
        <w:t>La Paz between the clues</w:t>
      </w:r>
    </w:p>
    <w:p w14:paraId="4960AAE7">
      <w:pPr>
        <w:pStyle w:val="168"/>
        <w:widowControl/>
        <w:pBdr>
          <w:left w:val="single" w:color="C98B2B" w:sz="16" w:space="8"/>
        </w:pBdr>
        <w:shd w:val="clear" w:fill="F8F1E7"/>
      </w:pPr>
      <w:r>
        <w:rPr>
          <w:rFonts w:ascii="Calibri" w:hAnsi="Calibri" w:eastAsia="Calibri"/>
          <w:b/>
          <w:color w:val="24445B"/>
          <w:sz w:val="21"/>
        </w:rPr>
        <w:t xml:space="preserve">Use:  </w:t>
      </w:r>
      <w:r>
        <w:rPr>
          <w:rFonts w:ascii="Calibri" w:hAnsi="Calibri" w:eastAsia="Calibri"/>
          <w:color w:val="24445B"/>
          <w:sz w:val="21"/>
        </w:rPr>
        <w:t>These NPCs add humor, wisdom, and neighborhood texture. They can be spoken to in any order and never alter an objective. Each has a first exchange, a repeat line, and an after-restoration line.</w:t>
      </w:r>
    </w:p>
    <w:p w14:paraId="4C6E10EE">
      <w:pPr>
        <w:pStyle w:val="3"/>
        <w:widowControl/>
      </w:pPr>
      <w:r>
        <w:t>Lola Nena</w:t>
      </w:r>
    </w:p>
    <w:p w14:paraId="01046D66">
      <w:pPr>
        <w:pStyle w:val="166"/>
        <w:keepNext/>
        <w:widowControl/>
      </w:pPr>
      <w:r>
        <w:rPr>
          <w:rFonts w:ascii="Calibri" w:hAnsi="Calibri" w:eastAsia="Calibri"/>
          <w:i/>
          <w:color w:val="666666"/>
          <w:sz w:val="20"/>
        </w:rPr>
        <w:t>[First interaction]</w:t>
      </w:r>
    </w:p>
    <w:p w14:paraId="622BB475">
      <w:pPr>
        <w:pStyle w:val="165"/>
        <w:widowControl/>
        <w:rPr>
          <w:rFonts w:hint="default"/>
          <w:lang w:val="en-US"/>
        </w:rPr>
      </w:pPr>
      <w:r>
        <w:rPr>
          <w:rFonts w:ascii="Calibri" w:hAnsi="Calibri" w:eastAsia="Calibri"/>
          <w:b/>
          <w:color w:val="1F4D78"/>
          <w:sz w:val="20"/>
        </w:rPr>
        <w:t xml:space="preserve">LOLA NENA: </w:t>
      </w:r>
      <w:r>
        <w:rPr>
          <w:rFonts w:ascii="Calibri" w:hAnsi="Calibri" w:eastAsia="Calibri"/>
          <w:color w:val="252422"/>
          <w:sz w:val="22"/>
        </w:rPr>
        <w:t xml:space="preserve">Jobert, </w:t>
      </w:r>
      <w:r>
        <w:rPr>
          <w:rFonts w:ascii="Calibri" w:hAnsi="Calibri" w:eastAsia="Calibri"/>
          <w:i/>
          <w:iCs/>
          <w:color w:val="252422"/>
          <w:sz w:val="22"/>
        </w:rPr>
        <w:t>ari ka naman</w:t>
      </w:r>
      <w:r>
        <w:rPr>
          <w:rFonts w:hint="default" w:eastAsia="Calibri"/>
          <w:i/>
          <w:iCs/>
          <w:color w:val="252422"/>
          <w:sz w:val="22"/>
          <w:lang w:val="en-US"/>
        </w:rPr>
        <w:t xml:space="preserve"> di?</w:t>
      </w:r>
    </w:p>
    <w:p w14:paraId="445454E3">
      <w:pPr>
        <w:pStyle w:val="165"/>
        <w:widowControl/>
      </w:pPr>
      <w:r>
        <w:rPr>
          <w:rFonts w:ascii="Calibri" w:hAnsi="Calibri" w:eastAsia="Calibri"/>
          <w:b/>
          <w:color w:val="1F4D78"/>
          <w:sz w:val="20"/>
        </w:rPr>
        <w:t xml:space="preserve">LOLA NENA: </w:t>
      </w:r>
      <w:r>
        <w:rPr>
          <w:rFonts w:ascii="Calibri" w:hAnsi="Calibri" w:eastAsia="Calibri"/>
          <w:color w:val="252422"/>
          <w:sz w:val="22"/>
        </w:rPr>
        <w:t>You have Lola Lynn’s worried eyebrows.</w:t>
      </w:r>
    </w:p>
    <w:p w14:paraId="53D7F837">
      <w:pPr>
        <w:pStyle w:val="165"/>
        <w:widowControl/>
      </w:pPr>
      <w:r>
        <w:rPr>
          <w:rFonts w:ascii="Calibri" w:hAnsi="Calibri" w:eastAsia="Calibri"/>
          <w:b/>
          <w:color w:val="1F4D78"/>
          <w:sz w:val="20"/>
        </w:rPr>
        <w:t xml:space="preserve">JOBERT: </w:t>
      </w:r>
      <w:r>
        <w:rPr>
          <w:rFonts w:ascii="Calibri" w:hAnsi="Calibri" w:eastAsia="Calibri"/>
          <w:color w:val="252422"/>
          <w:sz w:val="22"/>
        </w:rPr>
        <w:t>I was hoping they looked mysterious.</w:t>
      </w:r>
    </w:p>
    <w:p w14:paraId="6573411D">
      <w:pPr>
        <w:pStyle w:val="165"/>
        <w:widowControl/>
      </w:pPr>
      <w:r>
        <w:rPr>
          <w:rFonts w:ascii="Calibri" w:hAnsi="Calibri" w:eastAsia="Calibri"/>
          <w:b/>
          <w:color w:val="1F4D78"/>
          <w:sz w:val="20"/>
        </w:rPr>
        <w:t xml:space="preserve">LOLA NENA: </w:t>
      </w:r>
      <w:r>
        <w:rPr>
          <w:rFonts w:ascii="Calibri" w:hAnsi="Calibri" w:eastAsia="Calibri"/>
          <w:i/>
          <w:iCs/>
          <w:color w:val="252422"/>
          <w:sz w:val="22"/>
        </w:rPr>
        <w:t>Gutom,</w:t>
      </w:r>
      <w:r>
        <w:rPr>
          <w:rFonts w:ascii="Calibri" w:hAnsi="Calibri" w:eastAsia="Calibri"/>
          <w:color w:val="252422"/>
          <w:sz w:val="22"/>
        </w:rPr>
        <w:t xml:space="preserve"> maybe</w:t>
      </w:r>
      <w:r>
        <w:rPr>
          <w:rFonts w:hint="default" w:eastAsia="Calibri"/>
          <w:color w:val="252422"/>
          <w:sz w:val="22"/>
          <w:lang w:val="en-US"/>
        </w:rPr>
        <w:t>?</w:t>
      </w:r>
      <w:r>
        <w:rPr>
          <w:rFonts w:ascii="Calibri" w:hAnsi="Calibri" w:eastAsia="Calibri"/>
          <w:color w:val="252422"/>
          <w:sz w:val="22"/>
        </w:rPr>
        <w:t xml:space="preserve"> </w:t>
      </w:r>
      <w:r>
        <w:rPr>
          <w:rFonts w:hint="default" w:eastAsia="Calibri"/>
          <w:color w:val="252422"/>
          <w:sz w:val="22"/>
          <w:lang w:val="en-US"/>
        </w:rPr>
        <w:t>You should e</w:t>
      </w:r>
      <w:r>
        <w:rPr>
          <w:rFonts w:ascii="Calibri" w:hAnsi="Calibri" w:eastAsia="Calibri"/>
          <w:color w:val="252422"/>
          <w:sz w:val="22"/>
        </w:rPr>
        <w:t>at first.</w:t>
      </w:r>
    </w:p>
    <w:p w14:paraId="31A11031">
      <w:pPr>
        <w:pStyle w:val="166"/>
        <w:keepNext/>
        <w:widowControl/>
      </w:pPr>
      <w:r>
        <w:rPr>
          <w:rFonts w:ascii="Calibri" w:hAnsi="Calibri" w:eastAsia="Calibri"/>
          <w:i/>
          <w:color w:val="666666"/>
          <w:sz w:val="20"/>
        </w:rPr>
        <w:t>[Repeat]</w:t>
      </w:r>
    </w:p>
    <w:p w14:paraId="69877F2D">
      <w:pPr>
        <w:pStyle w:val="165"/>
        <w:widowControl/>
      </w:pPr>
      <w:r>
        <w:rPr>
          <w:rFonts w:ascii="Calibri" w:hAnsi="Calibri" w:eastAsia="Calibri"/>
          <w:b/>
          <w:color w:val="1F4D78"/>
          <w:sz w:val="20"/>
        </w:rPr>
        <w:t xml:space="preserve">LOLA NENA: </w:t>
      </w:r>
      <w:r>
        <w:rPr>
          <w:rFonts w:ascii="Calibri" w:hAnsi="Calibri" w:eastAsia="Calibri"/>
          <w:i/>
          <w:iCs/>
          <w:color w:val="252422"/>
          <w:sz w:val="22"/>
        </w:rPr>
        <w:t xml:space="preserve">Indi </w:t>
      </w:r>
      <w:r>
        <w:rPr>
          <w:rFonts w:hint="default" w:eastAsia="Calibri"/>
          <w:i/>
          <w:iCs/>
          <w:color w:val="252422"/>
          <w:sz w:val="22"/>
          <w:lang w:val="en-US"/>
        </w:rPr>
        <w:t>m</w:t>
      </w:r>
      <w:r>
        <w:rPr>
          <w:rFonts w:ascii="Calibri" w:hAnsi="Calibri" w:eastAsia="Calibri"/>
          <w:i/>
          <w:iCs/>
          <w:color w:val="252422"/>
          <w:sz w:val="22"/>
        </w:rPr>
        <w:t>agdali, apo.</w:t>
      </w:r>
      <w:r>
        <w:rPr>
          <w:rFonts w:ascii="Calibri" w:hAnsi="Calibri" w:eastAsia="Calibri"/>
          <w:color w:val="252422"/>
          <w:sz w:val="22"/>
        </w:rPr>
        <w:t xml:space="preserve"> Even soup needs time.</w:t>
      </w:r>
    </w:p>
    <w:p w14:paraId="3B395104">
      <w:pPr>
        <w:pStyle w:val="166"/>
        <w:keepNext/>
        <w:widowControl/>
      </w:pPr>
      <w:r>
        <w:rPr>
          <w:rFonts w:ascii="Calibri" w:hAnsi="Calibri" w:eastAsia="Calibri"/>
          <w:i/>
          <w:color w:val="666666"/>
          <w:sz w:val="20"/>
        </w:rPr>
        <w:t>[After the ending]</w:t>
      </w:r>
    </w:p>
    <w:p w14:paraId="0D560526">
      <w:pPr>
        <w:pStyle w:val="165"/>
        <w:widowControl/>
      </w:pPr>
      <w:r>
        <w:rPr>
          <w:rFonts w:ascii="Calibri" w:hAnsi="Calibri" w:eastAsia="Calibri"/>
          <w:b/>
          <w:color w:val="1F4D78"/>
          <w:sz w:val="20"/>
        </w:rPr>
        <w:t xml:space="preserve">LOLA NENA: </w:t>
      </w:r>
      <w:r>
        <w:rPr>
          <w:rFonts w:ascii="Calibri" w:hAnsi="Calibri" w:eastAsia="Calibri"/>
          <w:color w:val="252422"/>
          <w:sz w:val="22"/>
        </w:rPr>
        <w:t>La Paz Batchoy. Amo gid</w:t>
      </w:r>
      <w:r>
        <w:rPr>
          <w:rFonts w:hint="default" w:eastAsia="Calibri"/>
          <w:color w:val="252422"/>
          <w:sz w:val="22"/>
          <w:lang w:val="en-US"/>
        </w:rPr>
        <w:t xml:space="preserve"> na!</w:t>
      </w:r>
      <w:r>
        <w:rPr>
          <w:rFonts w:ascii="Calibri" w:hAnsi="Calibri" w:eastAsia="Calibri"/>
          <w:color w:val="252422"/>
          <w:sz w:val="22"/>
        </w:rPr>
        <w:t xml:space="preserve"> The tongue remembered first.</w:t>
      </w:r>
    </w:p>
    <w:p w14:paraId="072E3612">
      <w:pPr>
        <w:pStyle w:val="3"/>
        <w:widowControl/>
      </w:pPr>
      <w:r>
        <w:t>Lolo Pilo</w:t>
      </w:r>
    </w:p>
    <w:p w14:paraId="0DE7D0B8">
      <w:pPr>
        <w:pStyle w:val="166"/>
        <w:keepNext/>
        <w:widowControl/>
      </w:pPr>
      <w:r>
        <w:rPr>
          <w:rFonts w:ascii="Calibri" w:hAnsi="Calibri" w:eastAsia="Calibri"/>
          <w:i/>
          <w:color w:val="666666"/>
          <w:sz w:val="20"/>
        </w:rPr>
        <w:t>[First interaction]</w:t>
      </w:r>
    </w:p>
    <w:p w14:paraId="10DF298D">
      <w:pPr>
        <w:pStyle w:val="165"/>
        <w:widowControl/>
      </w:pPr>
      <w:r>
        <w:rPr>
          <w:rFonts w:ascii="Calibri" w:hAnsi="Calibri" w:eastAsia="Calibri"/>
          <w:b/>
          <w:color w:val="1F4D78"/>
          <w:sz w:val="20"/>
        </w:rPr>
        <w:t xml:space="preserve">LOLO PILO: </w:t>
      </w:r>
      <w:r>
        <w:rPr>
          <w:rFonts w:ascii="Calibri" w:hAnsi="Calibri" w:eastAsia="Calibri"/>
          <w:color w:val="252422"/>
          <w:sz w:val="22"/>
        </w:rPr>
        <w:t>Dugay ka na wala diri, toto</w:t>
      </w:r>
      <w:r>
        <w:rPr>
          <w:rFonts w:hint="default" w:eastAsia="Calibri"/>
          <w:color w:val="252422"/>
          <w:sz w:val="22"/>
          <w:lang w:val="en-US"/>
        </w:rPr>
        <w:t xml:space="preserve"> Jobert</w:t>
      </w:r>
      <w:r>
        <w:rPr>
          <w:rFonts w:ascii="Calibri" w:hAnsi="Calibri" w:eastAsia="Calibri"/>
          <w:color w:val="252422"/>
          <w:sz w:val="22"/>
        </w:rPr>
        <w:t>.</w:t>
      </w:r>
    </w:p>
    <w:p w14:paraId="7BC873EE">
      <w:pPr>
        <w:pStyle w:val="165"/>
        <w:widowControl/>
        <w:rPr>
          <w:rFonts w:hint="default"/>
          <w:lang w:val="en-US"/>
        </w:rPr>
      </w:pPr>
      <w:r>
        <w:rPr>
          <w:rFonts w:ascii="Calibri" w:hAnsi="Calibri" w:eastAsia="Calibri"/>
          <w:b/>
          <w:color w:val="1F4D78"/>
          <w:sz w:val="20"/>
        </w:rPr>
        <w:t xml:space="preserve">LOLO PILO: </w:t>
      </w:r>
      <w:r>
        <w:rPr>
          <w:rFonts w:ascii="Calibri" w:hAnsi="Calibri" w:eastAsia="Calibri"/>
          <w:color w:val="252422"/>
          <w:sz w:val="22"/>
        </w:rPr>
        <w:t>Everyone walks too fast now. I can be late from a bench.</w:t>
      </w:r>
    </w:p>
    <w:p w14:paraId="6106A623">
      <w:pPr>
        <w:pStyle w:val="165"/>
        <w:widowControl/>
      </w:pPr>
      <w:r>
        <w:rPr>
          <w:rFonts w:ascii="Calibri" w:hAnsi="Calibri" w:eastAsia="Calibri"/>
          <w:b/>
          <w:color w:val="1F4D78"/>
          <w:sz w:val="20"/>
        </w:rPr>
        <w:t xml:space="preserve">JOBERT: </w:t>
      </w:r>
      <w:r>
        <w:rPr>
          <w:rFonts w:ascii="Calibri" w:hAnsi="Calibri" w:eastAsia="Calibri"/>
          <w:color w:val="252422"/>
          <w:sz w:val="22"/>
        </w:rPr>
        <w:t>You are saving time.</w:t>
      </w:r>
    </w:p>
    <w:p w14:paraId="222A4DEB">
      <w:pPr>
        <w:pStyle w:val="165"/>
        <w:widowControl/>
      </w:pPr>
      <w:r>
        <w:rPr>
          <w:rFonts w:ascii="Calibri" w:hAnsi="Calibri" w:eastAsia="Calibri"/>
          <w:b/>
          <w:color w:val="1F4D78"/>
          <w:sz w:val="20"/>
        </w:rPr>
        <w:t xml:space="preserve">LOLO PILO: </w:t>
      </w:r>
      <w:r>
        <w:rPr>
          <w:rFonts w:ascii="Calibri" w:hAnsi="Calibri" w:eastAsia="Calibri"/>
          <w:color w:val="252422"/>
          <w:sz w:val="22"/>
        </w:rPr>
        <w:t>And my knees.</w:t>
      </w:r>
    </w:p>
    <w:p w14:paraId="39980B03">
      <w:pPr>
        <w:pStyle w:val="166"/>
        <w:keepNext/>
        <w:widowControl/>
      </w:pPr>
      <w:r>
        <w:rPr>
          <w:rFonts w:ascii="Calibri" w:hAnsi="Calibri" w:eastAsia="Calibri"/>
          <w:i/>
          <w:color w:val="666666"/>
          <w:sz w:val="20"/>
        </w:rPr>
        <w:t>[Repeat]</w:t>
      </w:r>
    </w:p>
    <w:p w14:paraId="383AAB9B">
      <w:pPr>
        <w:pStyle w:val="165"/>
        <w:widowControl/>
      </w:pPr>
      <w:r>
        <w:rPr>
          <w:rFonts w:ascii="Calibri" w:hAnsi="Calibri" w:eastAsia="Calibri"/>
          <w:b/>
          <w:color w:val="1F4D78"/>
          <w:sz w:val="20"/>
        </w:rPr>
        <w:t xml:space="preserve">LOLO PILO: </w:t>
      </w:r>
      <w:r>
        <w:rPr>
          <w:rFonts w:ascii="Calibri" w:hAnsi="Calibri" w:eastAsia="Calibri"/>
          <w:color w:val="252422"/>
          <w:sz w:val="22"/>
        </w:rPr>
        <w:t>When I was your age, we got lost without GPS. It built character and very tired feet.</w:t>
      </w:r>
    </w:p>
    <w:p w14:paraId="2AE2240A">
      <w:pPr>
        <w:pStyle w:val="166"/>
        <w:keepNext/>
        <w:widowControl/>
      </w:pPr>
      <w:r>
        <w:rPr>
          <w:rFonts w:ascii="Calibri" w:hAnsi="Calibri" w:eastAsia="Calibri"/>
          <w:i/>
          <w:color w:val="666666"/>
          <w:sz w:val="20"/>
        </w:rPr>
        <w:t>[After the ending]</w:t>
      </w:r>
    </w:p>
    <w:p w14:paraId="0D962645">
      <w:pPr>
        <w:pStyle w:val="165"/>
        <w:widowControl/>
      </w:pPr>
      <w:r>
        <w:rPr>
          <w:rFonts w:ascii="Calibri" w:hAnsi="Calibri" w:eastAsia="Calibri"/>
          <w:b/>
          <w:color w:val="1F4D78"/>
          <w:sz w:val="20"/>
        </w:rPr>
        <w:t xml:space="preserve">LOLO PILO: </w:t>
      </w:r>
      <w:r>
        <w:rPr>
          <w:rFonts w:ascii="Calibri" w:hAnsi="Calibri" w:eastAsia="Calibri"/>
          <w:color w:val="252422"/>
          <w:sz w:val="22"/>
        </w:rPr>
        <w:t xml:space="preserve">La Paz Batchoy... I remember arguing over the last spoonful. </w:t>
      </w:r>
    </w:p>
    <w:p w14:paraId="6F45177D">
      <w:pPr>
        <w:pStyle w:val="3"/>
        <w:widowControl/>
      </w:pPr>
      <w:r>
        <w:t>Neighborhood Tito</w:t>
      </w:r>
    </w:p>
    <w:p w14:paraId="4074DB9E">
      <w:pPr>
        <w:pStyle w:val="166"/>
        <w:keepNext/>
        <w:widowControl/>
      </w:pPr>
      <w:r>
        <w:rPr>
          <w:rFonts w:ascii="Calibri" w:hAnsi="Calibri" w:eastAsia="Calibri"/>
          <w:i/>
          <w:color w:val="666666"/>
          <w:sz w:val="20"/>
        </w:rPr>
        <w:t>[First interaction]</w:t>
      </w:r>
    </w:p>
    <w:p w14:paraId="539F403B">
      <w:pPr>
        <w:pStyle w:val="165"/>
        <w:widowControl/>
      </w:pPr>
      <w:r>
        <w:rPr>
          <w:rFonts w:ascii="Calibri" w:hAnsi="Calibri" w:eastAsia="Calibri"/>
          <w:b/>
          <w:color w:val="1F4D78"/>
          <w:sz w:val="20"/>
        </w:rPr>
        <w:t xml:space="preserve">NEIGHBORHOOD TITO: </w:t>
      </w:r>
      <w:r>
        <w:rPr>
          <w:rFonts w:ascii="Calibri" w:hAnsi="Calibri" w:eastAsia="Calibri"/>
          <w:color w:val="252422"/>
          <w:sz w:val="22"/>
        </w:rPr>
        <w:t xml:space="preserve">Jobert! Kabalo </w:t>
      </w:r>
      <w:r>
        <w:rPr>
          <w:rFonts w:hint="default" w:eastAsia="Calibri"/>
          <w:color w:val="252422"/>
          <w:sz w:val="22"/>
          <w:lang w:val="en-US"/>
        </w:rPr>
        <w:t xml:space="preserve">na </w:t>
      </w:r>
      <w:r>
        <w:rPr>
          <w:rFonts w:ascii="Calibri" w:hAnsi="Calibri" w:eastAsia="Calibri"/>
          <w:color w:val="252422"/>
          <w:sz w:val="22"/>
        </w:rPr>
        <w:t>ko sang shortcut.</w:t>
      </w:r>
    </w:p>
    <w:p w14:paraId="22625F3F">
      <w:pPr>
        <w:pStyle w:val="165"/>
        <w:widowControl/>
      </w:pPr>
      <w:r>
        <w:rPr>
          <w:rFonts w:ascii="Calibri" w:hAnsi="Calibri" w:eastAsia="Calibri"/>
          <w:b/>
          <w:color w:val="1F4D78"/>
          <w:sz w:val="20"/>
        </w:rPr>
        <w:t xml:space="preserve">NEIGHBORHOOD TITO: </w:t>
      </w:r>
      <w:r>
        <w:rPr>
          <w:rFonts w:ascii="Calibri" w:hAnsi="Calibri" w:eastAsia="Calibri"/>
          <w:color w:val="252422"/>
          <w:sz w:val="22"/>
        </w:rPr>
        <w:t>La Paz moves the roads when I am not looking.</w:t>
      </w:r>
    </w:p>
    <w:p w14:paraId="1738989E">
      <w:pPr>
        <w:pStyle w:val="165"/>
        <w:widowControl/>
      </w:pPr>
      <w:r>
        <w:rPr>
          <w:rFonts w:ascii="Calibri" w:hAnsi="Calibri" w:eastAsia="Calibri"/>
          <w:b/>
          <w:color w:val="1F4D78"/>
          <w:sz w:val="20"/>
        </w:rPr>
        <w:t xml:space="preserve">JOBERT: </w:t>
      </w:r>
      <w:r>
        <w:rPr>
          <w:rFonts w:ascii="Calibri" w:hAnsi="Calibri" w:eastAsia="Calibri"/>
          <w:color w:val="252422"/>
          <w:sz w:val="22"/>
        </w:rPr>
        <w:t>The road behind you looks fairly committed.</w:t>
      </w:r>
    </w:p>
    <w:p w14:paraId="4C73BC18">
      <w:pPr>
        <w:pStyle w:val="165"/>
        <w:widowControl/>
      </w:pPr>
      <w:r>
        <w:rPr>
          <w:rFonts w:ascii="Calibri" w:hAnsi="Calibri" w:eastAsia="Calibri"/>
          <w:b/>
          <w:color w:val="1F4D78"/>
          <w:sz w:val="20"/>
        </w:rPr>
        <w:t xml:space="preserve">NEIGHBORHOOD TITO: </w:t>
      </w:r>
      <w:r>
        <w:rPr>
          <w:rFonts w:ascii="Calibri" w:hAnsi="Calibri" w:eastAsia="Calibri"/>
          <w:color w:val="252422"/>
          <w:sz w:val="22"/>
        </w:rPr>
        <w:t>That is what it wants you to think.</w:t>
      </w:r>
    </w:p>
    <w:p w14:paraId="7D27826E">
      <w:pPr>
        <w:pStyle w:val="166"/>
        <w:keepNext/>
        <w:widowControl/>
      </w:pPr>
      <w:r>
        <w:rPr>
          <w:rFonts w:ascii="Calibri" w:hAnsi="Calibri" w:eastAsia="Calibri"/>
          <w:i/>
          <w:color w:val="666666"/>
          <w:sz w:val="20"/>
        </w:rPr>
        <w:t>[Repeat]</w:t>
      </w:r>
    </w:p>
    <w:p w14:paraId="6F3B5B76">
      <w:pPr>
        <w:pStyle w:val="165"/>
        <w:widowControl/>
      </w:pPr>
      <w:r>
        <w:rPr>
          <w:rFonts w:ascii="Calibri" w:hAnsi="Calibri" w:eastAsia="Calibri"/>
          <w:b/>
          <w:color w:val="1F4D78"/>
          <w:sz w:val="20"/>
        </w:rPr>
        <w:t xml:space="preserve">NEIGHBORHOOD TITO: </w:t>
      </w:r>
      <w:r>
        <w:rPr>
          <w:rFonts w:ascii="Calibri" w:hAnsi="Calibri" w:eastAsia="Calibri"/>
          <w:color w:val="252422"/>
          <w:sz w:val="22"/>
        </w:rPr>
        <w:t>I am not lost. I am giving the correct place time to find me.</w:t>
      </w:r>
    </w:p>
    <w:p w14:paraId="725C752F">
      <w:pPr>
        <w:pStyle w:val="166"/>
        <w:keepNext/>
        <w:widowControl/>
      </w:pPr>
      <w:r>
        <w:rPr>
          <w:rFonts w:ascii="Calibri" w:hAnsi="Calibri" w:eastAsia="Calibri"/>
          <w:i/>
          <w:color w:val="666666"/>
          <w:sz w:val="20"/>
        </w:rPr>
        <w:t>[After the ending]</w:t>
      </w:r>
    </w:p>
    <w:p w14:paraId="6BE88319">
      <w:pPr>
        <w:pStyle w:val="165"/>
        <w:widowControl/>
      </w:pPr>
      <w:r>
        <w:rPr>
          <w:rFonts w:ascii="Calibri" w:hAnsi="Calibri" w:eastAsia="Calibri"/>
          <w:b/>
          <w:color w:val="1F4D78"/>
          <w:sz w:val="20"/>
        </w:rPr>
        <w:t xml:space="preserve">NEIGHBORHOOD TITO: </w:t>
      </w:r>
      <w:r>
        <w:rPr>
          <w:rFonts w:ascii="Calibri" w:hAnsi="Calibri" w:eastAsia="Calibri"/>
          <w:color w:val="252422"/>
          <w:sz w:val="22"/>
        </w:rPr>
        <w:t>Teb’s Batchoyan! Of course. I have been giving directions past it for years and forgot what it was.</w:t>
      </w:r>
    </w:p>
    <w:p w14:paraId="11FA06DA">
      <w:pPr>
        <w:pStyle w:val="3"/>
        <w:widowControl/>
      </w:pPr>
      <w:r>
        <w:t>Neighborhood Tita</w:t>
      </w:r>
    </w:p>
    <w:p w14:paraId="768A9294">
      <w:pPr>
        <w:pStyle w:val="166"/>
        <w:keepNext/>
        <w:widowControl/>
      </w:pPr>
      <w:r>
        <w:rPr>
          <w:rFonts w:ascii="Calibri" w:hAnsi="Calibri" w:eastAsia="Calibri"/>
          <w:i/>
          <w:color w:val="666666"/>
          <w:sz w:val="20"/>
        </w:rPr>
        <w:t>[First interaction]</w:t>
      </w:r>
    </w:p>
    <w:p w14:paraId="2AF7B106">
      <w:pPr>
        <w:pStyle w:val="165"/>
        <w:widowControl/>
      </w:pPr>
      <w:r>
        <w:rPr>
          <w:rFonts w:ascii="Calibri" w:hAnsi="Calibri" w:eastAsia="Calibri"/>
          <w:b/>
          <w:color w:val="1F4D78"/>
          <w:sz w:val="20"/>
        </w:rPr>
        <w:t xml:space="preserve">NEIGHBORHOOD TITA: </w:t>
      </w:r>
      <w:r>
        <w:rPr>
          <w:rFonts w:ascii="Calibri" w:hAnsi="Calibri" w:eastAsia="Calibri"/>
          <w:color w:val="252422"/>
          <w:sz w:val="22"/>
        </w:rPr>
        <w:t>Ay sus. That man is still explaining his shortcut</w:t>
      </w:r>
      <w:r>
        <w:rPr>
          <w:rFonts w:hint="default" w:eastAsia="Calibri"/>
          <w:color w:val="252422"/>
          <w:sz w:val="22"/>
          <w:lang w:val="en-US"/>
        </w:rPr>
        <w:t>s</w:t>
      </w:r>
      <w:r>
        <w:rPr>
          <w:rFonts w:ascii="Calibri" w:hAnsi="Calibri" w:eastAsia="Calibri"/>
          <w:color w:val="252422"/>
          <w:sz w:val="22"/>
        </w:rPr>
        <w:t>.</w:t>
      </w:r>
    </w:p>
    <w:p w14:paraId="75593B2F">
      <w:pPr>
        <w:pStyle w:val="165"/>
        <w:widowControl/>
      </w:pPr>
      <w:r>
        <w:rPr>
          <w:rFonts w:ascii="Calibri" w:hAnsi="Calibri" w:eastAsia="Calibri"/>
          <w:b/>
          <w:color w:val="1F4D78"/>
          <w:sz w:val="20"/>
        </w:rPr>
        <w:t xml:space="preserve">JOBERT: </w:t>
      </w:r>
      <w:r>
        <w:rPr>
          <w:rFonts w:ascii="Calibri" w:hAnsi="Calibri" w:eastAsia="Calibri"/>
          <w:color w:val="252422"/>
          <w:sz w:val="22"/>
        </w:rPr>
        <w:t>Maybe the shortcut is emotional.</w:t>
      </w:r>
    </w:p>
    <w:p w14:paraId="7EEA1919">
      <w:pPr>
        <w:pStyle w:val="165"/>
        <w:widowControl/>
      </w:pPr>
      <w:r>
        <w:rPr>
          <w:rFonts w:ascii="Calibri" w:hAnsi="Calibri" w:eastAsia="Calibri"/>
          <w:b/>
          <w:color w:val="1F4D78"/>
          <w:sz w:val="20"/>
        </w:rPr>
        <w:t xml:space="preserve">NEIGHBORHOOD TITA: </w:t>
      </w:r>
      <w:r>
        <w:rPr>
          <w:rFonts w:ascii="Calibri" w:hAnsi="Calibri" w:eastAsia="Calibri"/>
          <w:color w:val="252422"/>
          <w:sz w:val="22"/>
        </w:rPr>
        <w:t>Then we have taken the scenic route.</w:t>
      </w:r>
    </w:p>
    <w:p w14:paraId="45BA964E">
      <w:pPr>
        <w:pStyle w:val="166"/>
        <w:keepNext/>
        <w:widowControl/>
      </w:pPr>
      <w:r>
        <w:rPr>
          <w:rFonts w:ascii="Calibri" w:hAnsi="Calibri" w:eastAsia="Calibri"/>
          <w:i/>
          <w:color w:val="666666"/>
          <w:sz w:val="20"/>
        </w:rPr>
        <w:t>[Repeat]</w:t>
      </w:r>
    </w:p>
    <w:p w14:paraId="510DFE5E">
      <w:pPr>
        <w:pStyle w:val="165"/>
        <w:widowControl/>
      </w:pPr>
      <w:r>
        <w:rPr>
          <w:rFonts w:ascii="Calibri" w:hAnsi="Calibri" w:eastAsia="Calibri"/>
          <w:b/>
          <w:color w:val="1F4D78"/>
          <w:sz w:val="20"/>
        </w:rPr>
        <w:t xml:space="preserve">NEIGHBORHOOD TITA: </w:t>
      </w:r>
      <w:r>
        <w:rPr>
          <w:rFonts w:ascii="Calibri" w:hAnsi="Calibri" w:eastAsia="Calibri"/>
          <w:color w:val="252422"/>
          <w:sz w:val="22"/>
        </w:rPr>
        <w:t>I do not gossip. I collect community updates with dramatic timing.</w:t>
      </w:r>
    </w:p>
    <w:p w14:paraId="2C8FFEE2">
      <w:pPr>
        <w:pStyle w:val="166"/>
        <w:keepNext/>
        <w:widowControl/>
      </w:pPr>
      <w:r>
        <w:rPr>
          <w:rFonts w:ascii="Calibri" w:hAnsi="Calibri" w:eastAsia="Calibri"/>
          <w:i/>
          <w:color w:val="666666"/>
          <w:sz w:val="20"/>
        </w:rPr>
        <w:t>[After the ending]</w:t>
      </w:r>
    </w:p>
    <w:p w14:paraId="52A1F298">
      <w:pPr>
        <w:pStyle w:val="165"/>
        <w:widowControl/>
      </w:pPr>
      <w:r>
        <w:rPr>
          <w:rFonts w:ascii="Calibri" w:hAnsi="Calibri" w:eastAsia="Calibri"/>
          <w:b/>
          <w:color w:val="1F4D78"/>
          <w:sz w:val="20"/>
        </w:rPr>
        <w:t xml:space="preserve">NEIGHBORHOOD TITA: </w:t>
      </w:r>
      <w:r>
        <w:rPr>
          <w:rFonts w:ascii="Calibri" w:hAnsi="Calibri" w:eastAsia="Calibri"/>
          <w:color w:val="252422"/>
          <w:sz w:val="22"/>
        </w:rPr>
        <w:t>The old batchoyan came back to us... I knew this street felt hungry.</w:t>
      </w:r>
    </w:p>
    <w:p w14:paraId="7521D955">
      <w:pPr>
        <w:pStyle w:val="3"/>
        <w:widowControl/>
      </w:pPr>
      <w:r>
        <w:t>Hospitality Student</w:t>
      </w:r>
    </w:p>
    <w:p w14:paraId="50E15AA2">
      <w:pPr>
        <w:pStyle w:val="166"/>
        <w:keepNext/>
        <w:widowControl/>
      </w:pPr>
      <w:r>
        <w:rPr>
          <w:rFonts w:ascii="Calibri" w:hAnsi="Calibri" w:eastAsia="Calibri"/>
          <w:i/>
          <w:color w:val="666666"/>
          <w:sz w:val="20"/>
        </w:rPr>
        <w:t>[First interaction]</w:t>
      </w:r>
    </w:p>
    <w:p w14:paraId="758CD8A2">
      <w:pPr>
        <w:pStyle w:val="165"/>
        <w:widowControl/>
      </w:pPr>
      <w:r>
        <w:rPr>
          <w:rFonts w:ascii="Calibri" w:hAnsi="Calibri" w:eastAsia="Calibri"/>
          <w:b/>
          <w:color w:val="1F4D78"/>
          <w:sz w:val="20"/>
        </w:rPr>
        <w:t xml:space="preserve">HM STUDENT: </w:t>
      </w:r>
      <w:r>
        <w:rPr>
          <w:rFonts w:ascii="Calibri" w:hAnsi="Calibri" w:eastAsia="Calibri"/>
          <w:color w:val="252422"/>
          <w:sz w:val="22"/>
        </w:rPr>
        <w:t>Our practical exam was soup. Mine had excellent plating and the emotional depth of tap water.</w:t>
      </w:r>
    </w:p>
    <w:p w14:paraId="160BB82D">
      <w:pPr>
        <w:pStyle w:val="165"/>
        <w:widowControl/>
      </w:pPr>
      <w:r>
        <w:rPr>
          <w:rFonts w:ascii="Calibri" w:hAnsi="Calibri" w:eastAsia="Calibri"/>
          <w:b/>
          <w:color w:val="1F4D78"/>
          <w:sz w:val="20"/>
        </w:rPr>
        <w:t xml:space="preserve">JOBERT: </w:t>
      </w:r>
      <w:r>
        <w:rPr>
          <w:rFonts w:ascii="Calibri" w:hAnsi="Calibri" w:eastAsia="Calibri"/>
          <w:color w:val="252422"/>
          <w:sz w:val="22"/>
        </w:rPr>
        <w:t>At least it looked confident.</w:t>
      </w:r>
    </w:p>
    <w:p w14:paraId="7788BD1C">
      <w:pPr>
        <w:pStyle w:val="165"/>
        <w:widowControl/>
      </w:pPr>
      <w:r>
        <w:rPr>
          <w:rFonts w:ascii="Calibri" w:hAnsi="Calibri" w:eastAsia="Calibri"/>
          <w:b/>
          <w:color w:val="1F4D78"/>
          <w:sz w:val="20"/>
        </w:rPr>
        <w:t xml:space="preserve">HM STUDENT: </w:t>
      </w:r>
      <w:r>
        <w:rPr>
          <w:rFonts w:ascii="Calibri" w:hAnsi="Calibri" w:eastAsia="Calibri"/>
          <w:color w:val="252422"/>
          <w:sz w:val="22"/>
        </w:rPr>
        <w:t>It believed in itself. The seasoning did not.</w:t>
      </w:r>
    </w:p>
    <w:p w14:paraId="1FCCB784">
      <w:pPr>
        <w:pStyle w:val="166"/>
        <w:keepNext/>
        <w:widowControl/>
      </w:pPr>
      <w:r>
        <w:rPr>
          <w:rFonts w:ascii="Calibri" w:hAnsi="Calibri" w:eastAsia="Calibri"/>
          <w:i/>
          <w:color w:val="666666"/>
          <w:sz w:val="20"/>
        </w:rPr>
        <w:t>[Repeat]</w:t>
      </w:r>
    </w:p>
    <w:p w14:paraId="7BE57B98">
      <w:pPr>
        <w:pStyle w:val="165"/>
        <w:widowControl/>
      </w:pPr>
      <w:r>
        <w:rPr>
          <w:rFonts w:ascii="Calibri" w:hAnsi="Calibri" w:eastAsia="Calibri"/>
          <w:b/>
          <w:color w:val="1F4D78"/>
          <w:sz w:val="20"/>
        </w:rPr>
        <w:t xml:space="preserve">HOSPITALITY STUDENT: </w:t>
      </w:r>
      <w:r>
        <w:rPr>
          <w:rFonts w:ascii="Calibri" w:hAnsi="Calibri" w:eastAsia="Calibri"/>
          <w:color w:val="252422"/>
          <w:sz w:val="22"/>
        </w:rPr>
        <w:t>My instructor said, “Cook from the heart.” Mine apparently needs salt.</w:t>
      </w:r>
    </w:p>
    <w:p w14:paraId="6572CD9E">
      <w:pPr>
        <w:pStyle w:val="166"/>
        <w:keepNext/>
        <w:widowControl/>
      </w:pPr>
      <w:r>
        <w:rPr>
          <w:rFonts w:ascii="Calibri" w:hAnsi="Calibri" w:eastAsia="Calibri"/>
          <w:i/>
          <w:color w:val="666666"/>
          <w:sz w:val="20"/>
        </w:rPr>
        <w:t>[After the ending]</w:t>
      </w:r>
    </w:p>
    <w:p w14:paraId="378508A3">
      <w:pPr>
        <w:pStyle w:val="165"/>
        <w:widowControl/>
      </w:pPr>
      <w:r>
        <w:rPr>
          <w:rFonts w:ascii="Calibri" w:hAnsi="Calibri" w:eastAsia="Calibri"/>
          <w:b/>
          <w:color w:val="1F4D78"/>
          <w:sz w:val="20"/>
        </w:rPr>
        <w:t xml:space="preserve">HOSPITALITY STUDENT: </w:t>
      </w:r>
      <w:r>
        <w:rPr>
          <w:rFonts w:ascii="Calibri" w:hAnsi="Calibri" w:eastAsia="Calibri"/>
          <w:color w:val="252422"/>
          <w:sz w:val="22"/>
        </w:rPr>
        <w:t>La Paz Batchoy—that is what our instructor means when she says food needs memory, not just garnish.</w:t>
      </w:r>
    </w:p>
    <w:p w14:paraId="7CFFFDAE">
      <w:pPr>
        <w:pStyle w:val="3"/>
        <w:widowControl/>
      </w:pPr>
      <w:r>
        <w:t>College Student</w:t>
      </w:r>
    </w:p>
    <w:p w14:paraId="0D2479D1">
      <w:pPr>
        <w:pStyle w:val="166"/>
        <w:keepNext/>
        <w:widowControl/>
      </w:pPr>
      <w:r>
        <w:rPr>
          <w:rFonts w:ascii="Calibri" w:hAnsi="Calibri" w:eastAsia="Calibri"/>
          <w:i/>
          <w:color w:val="666666"/>
          <w:sz w:val="20"/>
        </w:rPr>
        <w:t>[First interaction]</w:t>
      </w:r>
    </w:p>
    <w:p w14:paraId="2DF85178">
      <w:pPr>
        <w:pStyle w:val="165"/>
        <w:widowControl/>
      </w:pPr>
      <w:r>
        <w:rPr>
          <w:rFonts w:ascii="Calibri" w:hAnsi="Calibri" w:eastAsia="Calibri"/>
          <w:b/>
          <w:color w:val="1F4D78"/>
          <w:sz w:val="20"/>
        </w:rPr>
        <w:t xml:space="preserve">COLLEGE STUDENT: </w:t>
      </w:r>
      <w:r>
        <w:rPr>
          <w:rFonts w:ascii="Calibri" w:hAnsi="Calibri" w:eastAsia="Calibri"/>
          <w:color w:val="252422"/>
          <w:sz w:val="22"/>
        </w:rPr>
        <w:t>If my professor asks, I am conducting field research.</w:t>
      </w:r>
    </w:p>
    <w:p w14:paraId="628A2D93">
      <w:pPr>
        <w:pStyle w:val="165"/>
        <w:widowControl/>
      </w:pPr>
      <w:r>
        <w:rPr>
          <w:rFonts w:ascii="Calibri" w:hAnsi="Calibri" w:eastAsia="Calibri"/>
          <w:b/>
          <w:color w:val="1F4D78"/>
          <w:sz w:val="20"/>
        </w:rPr>
        <w:t xml:space="preserve">JOBERT: </w:t>
      </w:r>
      <w:r>
        <w:rPr>
          <w:rFonts w:ascii="Calibri" w:hAnsi="Calibri" w:eastAsia="Calibri"/>
          <w:color w:val="252422"/>
          <w:sz w:val="22"/>
        </w:rPr>
        <w:t>Into what?</w:t>
      </w:r>
    </w:p>
    <w:p w14:paraId="163170F4">
      <w:pPr>
        <w:pStyle w:val="165"/>
        <w:widowControl/>
      </w:pPr>
      <w:r>
        <w:rPr>
          <w:rFonts w:ascii="Calibri" w:hAnsi="Calibri" w:eastAsia="Calibri"/>
          <w:b/>
          <w:color w:val="1F4D78"/>
          <w:sz w:val="20"/>
        </w:rPr>
        <w:t xml:space="preserve">COLLEGE STUDENT: </w:t>
      </w:r>
      <w:r>
        <w:rPr>
          <w:rFonts w:ascii="Calibri" w:hAnsi="Calibri" w:eastAsia="Calibri"/>
          <w:color w:val="252422"/>
          <w:sz w:val="22"/>
        </w:rPr>
        <w:t>How long a student can avoid opening one PDF. Results are promising.</w:t>
      </w:r>
    </w:p>
    <w:p w14:paraId="671414C2">
      <w:pPr>
        <w:pStyle w:val="166"/>
        <w:keepNext/>
        <w:widowControl/>
      </w:pPr>
      <w:r>
        <w:rPr>
          <w:rFonts w:ascii="Calibri" w:hAnsi="Calibri" w:eastAsia="Calibri"/>
          <w:i/>
          <w:color w:val="666666"/>
          <w:sz w:val="20"/>
        </w:rPr>
        <w:t>[Repeat]</w:t>
      </w:r>
    </w:p>
    <w:p w14:paraId="174273B8">
      <w:pPr>
        <w:pStyle w:val="165"/>
        <w:widowControl/>
      </w:pPr>
      <w:r>
        <w:rPr>
          <w:rFonts w:ascii="Calibri" w:hAnsi="Calibri" w:eastAsia="Calibri"/>
          <w:b/>
          <w:color w:val="1F4D78"/>
          <w:sz w:val="20"/>
        </w:rPr>
        <w:t xml:space="preserve">COLLEGE STUDENT: </w:t>
      </w:r>
      <w:r>
        <w:rPr>
          <w:rFonts w:ascii="Calibri" w:hAnsi="Calibri" w:eastAsia="Calibri"/>
          <w:color w:val="252422"/>
          <w:sz w:val="22"/>
        </w:rPr>
        <w:t>The deadline is tomorrow, which is technically not today. I see no emergency.</w:t>
      </w:r>
    </w:p>
    <w:p w14:paraId="406B4949">
      <w:pPr>
        <w:pStyle w:val="166"/>
        <w:keepNext/>
        <w:widowControl/>
      </w:pPr>
      <w:r>
        <w:rPr>
          <w:rFonts w:ascii="Calibri" w:hAnsi="Calibri" w:eastAsia="Calibri"/>
          <w:i/>
          <w:color w:val="666666"/>
          <w:sz w:val="20"/>
        </w:rPr>
        <w:t>[After the ending]</w:t>
      </w:r>
    </w:p>
    <w:p w14:paraId="230CA864">
      <w:pPr>
        <w:pStyle w:val="165"/>
        <w:widowControl/>
      </w:pPr>
      <w:r>
        <w:rPr>
          <w:rFonts w:ascii="Calibri" w:hAnsi="Calibri" w:eastAsia="Calibri"/>
          <w:b/>
          <w:color w:val="1F4D78"/>
          <w:sz w:val="20"/>
        </w:rPr>
        <w:t xml:space="preserve">COLLEGE STUDENT: </w:t>
      </w:r>
      <w:r>
        <w:rPr>
          <w:rFonts w:ascii="Calibri" w:hAnsi="Calibri" w:eastAsia="Calibri"/>
          <w:color w:val="252422"/>
          <w:sz w:val="22"/>
        </w:rPr>
        <w:t>So it was La Paz Batchoy. Finally, local history I can study with a spoon.</w:t>
      </w:r>
    </w:p>
    <w:p w14:paraId="32ADA6BE">
      <w:pPr>
        <w:pStyle w:val="2"/>
        <w:widowControl/>
      </w:pPr>
      <w:r>
        <w:t>Milk and Panda ambient variants</w:t>
      </w:r>
    </w:p>
    <w:p w14:paraId="1CAE1655">
      <w:pPr>
        <w:pStyle w:val="3"/>
        <w:pageBreakBefore w:val="0"/>
        <w:widowControl/>
      </w:pPr>
      <w:r>
        <w:rPr>
          <w:rFonts w:ascii="Calibri" w:hAnsi="Calibri" w:eastAsia="Calibri"/>
          <w:b/>
          <w:color w:val="2E74B5"/>
          <w:sz w:val="26"/>
        </w:rPr>
        <w:t xml:space="preserve">Milk — cat near 7-Eleven  </w:t>
      </w:r>
      <w:r>
        <w:rPr>
          <w:rFonts w:ascii="Calibri" w:hAnsi="Calibri" w:eastAsia="Calibri"/>
          <w:b/>
          <w:color w:val="C98B2B"/>
          <w:sz w:val="17"/>
        </w:rPr>
        <w:t>[OPTIONAL AMBIENT]</w:t>
      </w:r>
    </w:p>
    <w:p w14:paraId="0A46CCE8">
      <w:pPr>
        <w:pStyle w:val="167"/>
        <w:keepNext/>
        <w:widowControl/>
      </w:pPr>
      <w:r>
        <w:rPr>
          <w:rFonts w:ascii="Calibri" w:hAnsi="Calibri" w:eastAsia="Calibri"/>
          <w:b/>
          <w:color w:val="1F4D78"/>
          <w:sz w:val="19"/>
        </w:rPr>
        <w:t xml:space="preserve">Trigger: </w:t>
      </w:r>
      <w:r>
        <w:rPr>
          <w:rFonts w:ascii="Calibri" w:hAnsi="Calibri" w:eastAsia="Calibri"/>
          <w:color w:val="666666"/>
          <w:sz w:val="19"/>
        </w:rPr>
        <w:t>Jobert approaches the 7-Eleven area during exploration.</w:t>
      </w:r>
    </w:p>
    <w:p w14:paraId="6C8D4508">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No objective contribution.</w:t>
      </w:r>
    </w:p>
    <w:p w14:paraId="086498AE">
      <w:pPr>
        <w:pStyle w:val="167"/>
        <w:keepNext/>
        <w:widowControl/>
      </w:pPr>
      <w:r>
        <w:rPr>
          <w:rFonts w:ascii="Calibri" w:hAnsi="Calibri" w:eastAsia="Calibri"/>
          <w:b/>
          <w:color w:val="1F4D78"/>
          <w:sz w:val="19"/>
        </w:rPr>
        <w:t xml:space="preserve">Outcome: </w:t>
      </w:r>
      <w:r>
        <w:rPr>
          <w:rFonts w:ascii="Calibri" w:hAnsi="Calibri" w:eastAsia="Calibri"/>
          <w:color w:val="666666"/>
          <w:sz w:val="19"/>
        </w:rPr>
        <w:t>Personality only.</w:t>
      </w:r>
    </w:p>
    <w:p w14:paraId="7BF731B9">
      <w:pPr>
        <w:pStyle w:val="166"/>
        <w:keepNext/>
        <w:widowControl/>
      </w:pPr>
      <w:r>
        <w:rPr>
          <w:rFonts w:ascii="Calibri" w:hAnsi="Calibri" w:eastAsia="Calibri"/>
          <w:i/>
          <w:color w:val="666666"/>
          <w:sz w:val="20"/>
        </w:rPr>
        <w:t>[First interaction: a round cat leaves the 7-Eleven entrance and presses his full weight against Jobert’s ankles.]</w:t>
      </w:r>
    </w:p>
    <w:p w14:paraId="4304B80D">
      <w:pPr>
        <w:pStyle w:val="165"/>
        <w:widowControl/>
      </w:pPr>
      <w:r>
        <w:rPr>
          <w:rFonts w:ascii="Calibri" w:hAnsi="Calibri" w:eastAsia="Calibri"/>
          <w:b/>
          <w:color w:val="1F4D78"/>
          <w:sz w:val="20"/>
        </w:rPr>
        <w:t xml:space="preserve">JOBERT: </w:t>
      </w:r>
      <w:r>
        <w:rPr>
          <w:rFonts w:ascii="Calibri" w:hAnsi="Calibri" w:eastAsia="Calibri"/>
          <w:color w:val="252422"/>
          <w:sz w:val="22"/>
        </w:rPr>
        <w:t>Milk. You got wider.</w:t>
      </w:r>
    </w:p>
    <w:p w14:paraId="3E7906DF">
      <w:pPr>
        <w:pStyle w:val="165"/>
        <w:widowControl/>
      </w:pPr>
      <w:r>
        <w:rPr>
          <w:rFonts w:ascii="Calibri" w:hAnsi="Calibri" w:eastAsia="Calibri"/>
          <w:b/>
          <w:color w:val="C98B2B"/>
          <w:sz w:val="20"/>
        </w:rPr>
        <w:t xml:space="preserve">MILK: </w:t>
      </w:r>
      <w:r>
        <w:rPr>
          <w:rFonts w:ascii="Calibri" w:hAnsi="Calibri" w:eastAsia="Calibri"/>
          <w:color w:val="252422"/>
          <w:sz w:val="22"/>
        </w:rPr>
        <w:t>Mrrrow.</w:t>
      </w:r>
    </w:p>
    <w:p w14:paraId="025CDDF5">
      <w:pPr>
        <w:pStyle w:val="166"/>
        <w:keepNext/>
        <w:widowControl/>
      </w:pPr>
      <w:r>
        <w:rPr>
          <w:rFonts w:ascii="Calibri" w:hAnsi="Calibri" w:eastAsia="Calibri"/>
          <w:i/>
          <w:color w:val="666666"/>
          <w:sz w:val="20"/>
        </w:rPr>
        <w:t>[Milk clings harder and stares at the backpack.]</w:t>
      </w:r>
    </w:p>
    <w:p w14:paraId="5F2DDDE1">
      <w:pPr>
        <w:pStyle w:val="165"/>
        <w:widowControl/>
      </w:pPr>
      <w:r>
        <w:rPr>
          <w:rFonts w:ascii="Calibri" w:hAnsi="Calibri" w:eastAsia="Calibri"/>
          <w:b/>
          <w:color w:val="1F4D78"/>
          <w:sz w:val="20"/>
        </w:rPr>
        <w:t xml:space="preserve">JOBERT: </w:t>
      </w:r>
      <w:r>
        <w:rPr>
          <w:rFonts w:ascii="Calibri" w:hAnsi="Calibri" w:eastAsia="Calibri"/>
          <w:color w:val="252422"/>
          <w:sz w:val="22"/>
        </w:rPr>
        <w:t>Yes, I remember you.</w:t>
      </w:r>
    </w:p>
    <w:p w14:paraId="7544A6EA">
      <w:pPr>
        <w:pStyle w:val="165"/>
        <w:widowControl/>
      </w:pPr>
      <w:r>
        <w:rPr>
          <w:rFonts w:ascii="Calibri" w:hAnsi="Calibri" w:eastAsia="Calibri"/>
          <w:b/>
          <w:color w:val="1F4D78"/>
          <w:sz w:val="20"/>
        </w:rPr>
        <w:t xml:space="preserve">JOBERT: </w:t>
      </w:r>
      <w:r>
        <w:rPr>
          <w:rFonts w:ascii="Calibri" w:hAnsi="Calibri" w:eastAsia="Calibri"/>
          <w:color w:val="252422"/>
          <w:sz w:val="22"/>
        </w:rPr>
        <w:t>No, this is not a feeding contract.</w:t>
      </w:r>
    </w:p>
    <w:p w14:paraId="5DB3CE9D">
      <w:pPr>
        <w:pStyle w:val="166"/>
        <w:keepNext/>
        <w:widowControl/>
      </w:pPr>
      <w:r>
        <w:rPr>
          <w:rFonts w:ascii="Calibri" w:hAnsi="Calibri" w:eastAsia="Calibri"/>
          <w:i/>
          <w:color w:val="666666"/>
          <w:sz w:val="20"/>
        </w:rPr>
        <w:t>[Repeat]</w:t>
      </w:r>
    </w:p>
    <w:p w14:paraId="6EA531E6">
      <w:pPr>
        <w:pStyle w:val="166"/>
        <w:keepNext/>
        <w:widowControl/>
      </w:pPr>
      <w:r>
        <w:rPr>
          <w:rFonts w:ascii="Calibri" w:hAnsi="Calibri" w:eastAsia="Calibri"/>
          <w:i/>
          <w:color w:val="666666"/>
          <w:sz w:val="20"/>
        </w:rPr>
        <w:t>[Milk follows Jobert for three steps, then flops across one shoe.]</w:t>
      </w:r>
    </w:p>
    <w:p w14:paraId="60307CE0">
      <w:pPr>
        <w:pStyle w:val="165"/>
        <w:widowControl/>
      </w:pPr>
      <w:r>
        <w:rPr>
          <w:rFonts w:ascii="Calibri" w:hAnsi="Calibri" w:eastAsia="Calibri"/>
          <w:b/>
          <w:color w:val="1F4D78"/>
          <w:sz w:val="20"/>
        </w:rPr>
        <w:t xml:space="preserve">JOBERT: </w:t>
      </w:r>
      <w:r>
        <w:rPr>
          <w:rFonts w:ascii="Calibri" w:hAnsi="Calibri" w:eastAsia="Calibri"/>
          <w:color w:val="252422"/>
          <w:sz w:val="22"/>
        </w:rPr>
        <w:t>You are not starving.</w:t>
      </w:r>
    </w:p>
    <w:p w14:paraId="22595731">
      <w:pPr>
        <w:pStyle w:val="165"/>
        <w:widowControl/>
      </w:pPr>
      <w:r>
        <w:rPr>
          <w:rFonts w:ascii="Calibri" w:hAnsi="Calibri" w:eastAsia="Calibri"/>
          <w:b/>
          <w:color w:val="1F4D78"/>
          <w:sz w:val="20"/>
        </w:rPr>
        <w:t xml:space="preserve">JOBERT: </w:t>
      </w:r>
      <w:r>
        <w:rPr>
          <w:rFonts w:ascii="Calibri" w:hAnsi="Calibri" w:eastAsia="Calibri"/>
          <w:color w:val="252422"/>
          <w:sz w:val="22"/>
        </w:rPr>
        <w:t>You are shaped like a pandesal.</w:t>
      </w:r>
    </w:p>
    <w:p w14:paraId="5F76C9B7">
      <w:pPr>
        <w:pStyle w:val="165"/>
        <w:widowControl/>
      </w:pPr>
      <w:r>
        <w:rPr>
          <w:rFonts w:ascii="Calibri" w:hAnsi="Calibri" w:eastAsia="Calibri"/>
          <w:b/>
          <w:color w:val="C98B2B"/>
          <w:sz w:val="20"/>
        </w:rPr>
        <w:t xml:space="preserve">MILK: </w:t>
      </w:r>
      <w:r>
        <w:rPr>
          <w:rFonts w:ascii="Calibri" w:hAnsi="Calibri" w:eastAsia="Calibri"/>
          <w:color w:val="252422"/>
          <w:sz w:val="22"/>
        </w:rPr>
        <w:t>Mrrp.</w:t>
      </w:r>
    </w:p>
    <w:p w14:paraId="019AEED8">
      <w:pPr>
        <w:pStyle w:val="166"/>
        <w:keepNext/>
        <w:widowControl/>
      </w:pPr>
      <w:r>
        <w:rPr>
          <w:rFonts w:ascii="Calibri" w:hAnsi="Calibri" w:eastAsia="Calibri"/>
          <w:i/>
          <w:color w:val="666666"/>
          <w:sz w:val="20"/>
        </w:rPr>
        <w:t>[After the ending]</w:t>
      </w:r>
    </w:p>
    <w:p w14:paraId="1621125A">
      <w:pPr>
        <w:pStyle w:val="166"/>
        <w:keepNext/>
        <w:widowControl/>
      </w:pPr>
      <w:r>
        <w:rPr>
          <w:rFonts w:ascii="Calibri" w:hAnsi="Calibri" w:eastAsia="Calibri"/>
          <w:i/>
          <w:color w:val="666666"/>
          <w:sz w:val="20"/>
        </w:rPr>
        <w:t>[Milk smells the food on Jobert’s backpack and begins an aggressive purr beside 7-Eleven.]</w:t>
      </w:r>
    </w:p>
    <w:p w14:paraId="56B9271C">
      <w:pPr>
        <w:pStyle w:val="165"/>
        <w:widowControl/>
      </w:pPr>
      <w:r>
        <w:rPr>
          <w:rFonts w:ascii="Calibri" w:hAnsi="Calibri" w:eastAsia="Calibri"/>
          <w:b/>
          <w:color w:val="1F4D78"/>
          <w:sz w:val="20"/>
        </w:rPr>
        <w:t xml:space="preserve">JOBERT: </w:t>
      </w:r>
      <w:r>
        <w:rPr>
          <w:rFonts w:ascii="Calibri" w:hAnsi="Calibri" w:eastAsia="Calibri"/>
          <w:color w:val="252422"/>
          <w:sz w:val="22"/>
        </w:rPr>
        <w:t>Batchoy is not cat food.</w:t>
      </w:r>
    </w:p>
    <w:p w14:paraId="4436B1B0">
      <w:pPr>
        <w:pStyle w:val="165"/>
        <w:widowControl/>
      </w:pPr>
      <w:r>
        <w:rPr>
          <w:rFonts w:ascii="Calibri" w:hAnsi="Calibri" w:eastAsia="Calibri"/>
          <w:b/>
          <w:color w:val="1F4D78"/>
          <w:sz w:val="20"/>
        </w:rPr>
        <w:t xml:space="preserve">JOBERT: </w:t>
      </w:r>
      <w:r>
        <w:rPr>
          <w:rFonts w:ascii="Calibri" w:hAnsi="Calibri" w:eastAsia="Calibri"/>
          <w:color w:val="252422"/>
          <w:sz w:val="22"/>
        </w:rPr>
        <w:t>I brought you something safe. Kaon.</w:t>
      </w:r>
    </w:p>
    <w:p w14:paraId="72F3F0D2">
      <w:pPr>
        <w:pStyle w:val="166"/>
        <w:keepNext/>
        <w:widowControl/>
      </w:pPr>
      <w:r>
        <w:rPr>
          <w:rFonts w:ascii="Calibri" w:hAnsi="Calibri" w:eastAsia="Calibri"/>
          <w:i/>
          <w:color w:val="666666"/>
          <w:sz w:val="20"/>
        </w:rPr>
        <w:t>[Milk accepts the snack and immediately asks for another.]</w:t>
      </w:r>
    </w:p>
    <w:p w14:paraId="0B4D6F2A">
      <w:pPr>
        <w:pStyle w:val="3"/>
        <w:pageBreakBefore w:val="0"/>
        <w:widowControl/>
      </w:pPr>
      <w:r>
        <w:rPr>
          <w:rFonts w:ascii="Calibri" w:hAnsi="Calibri" w:eastAsia="Calibri"/>
          <w:b/>
          <w:color w:val="2E74B5"/>
          <w:sz w:val="26"/>
        </w:rPr>
        <w:t xml:space="preserve">Panda — dog  </w:t>
      </w:r>
      <w:r>
        <w:rPr>
          <w:rFonts w:ascii="Calibri" w:hAnsi="Calibri" w:eastAsia="Calibri"/>
          <w:b/>
          <w:color w:val="C98B2B"/>
          <w:sz w:val="17"/>
        </w:rPr>
        <w:t>[OPTIONAL AMBIENT]</w:t>
      </w:r>
    </w:p>
    <w:p w14:paraId="26B60767">
      <w:pPr>
        <w:pStyle w:val="167"/>
        <w:keepNext/>
        <w:widowControl/>
      </w:pPr>
      <w:r>
        <w:rPr>
          <w:rFonts w:ascii="Calibri" w:hAnsi="Calibri" w:eastAsia="Calibri"/>
          <w:b/>
          <w:color w:val="1F4D78"/>
          <w:sz w:val="19"/>
        </w:rPr>
        <w:t xml:space="preserve">Trigger: </w:t>
      </w:r>
      <w:r>
        <w:rPr>
          <w:rFonts w:ascii="Calibri" w:hAnsi="Calibri" w:eastAsia="Calibri"/>
          <w:color w:val="666666"/>
          <w:sz w:val="19"/>
        </w:rPr>
        <w:t>Any active exploration moment.</w:t>
      </w:r>
    </w:p>
    <w:p w14:paraId="007E274D">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No objective contribution.</w:t>
      </w:r>
    </w:p>
    <w:p w14:paraId="2E47C2AC">
      <w:pPr>
        <w:pStyle w:val="167"/>
        <w:keepNext/>
        <w:widowControl/>
      </w:pPr>
      <w:r>
        <w:rPr>
          <w:rFonts w:ascii="Calibri" w:hAnsi="Calibri" w:eastAsia="Calibri"/>
          <w:b/>
          <w:color w:val="1F4D78"/>
          <w:sz w:val="19"/>
        </w:rPr>
        <w:t xml:space="preserve">Outcome: </w:t>
      </w:r>
      <w:r>
        <w:rPr>
          <w:rFonts w:ascii="Calibri" w:hAnsi="Calibri" w:eastAsia="Calibri"/>
          <w:color w:val="666666"/>
          <w:sz w:val="19"/>
        </w:rPr>
        <w:t>Personality only.</w:t>
      </w:r>
    </w:p>
    <w:p w14:paraId="51526BDF">
      <w:pPr>
        <w:pStyle w:val="166"/>
        <w:keepNext/>
        <w:widowControl/>
      </w:pPr>
      <w:r>
        <w:rPr>
          <w:rFonts w:ascii="Calibri" w:hAnsi="Calibri" w:eastAsia="Calibri"/>
          <w:i/>
          <w:color w:val="666666"/>
          <w:sz w:val="20"/>
        </w:rPr>
        <w:t>[First interaction: Panda noses the backpack flap.]</w:t>
      </w:r>
    </w:p>
    <w:p w14:paraId="5612C28E">
      <w:pPr>
        <w:pStyle w:val="165"/>
        <w:widowControl/>
      </w:pPr>
      <w:r>
        <w:rPr>
          <w:rFonts w:ascii="Calibri" w:hAnsi="Calibri" w:eastAsia="Calibri"/>
          <w:b/>
          <w:color w:val="C98B2B"/>
          <w:sz w:val="20"/>
        </w:rPr>
        <w:t xml:space="preserve">PANDA: </w:t>
      </w:r>
      <w:r>
        <w:rPr>
          <w:rFonts w:ascii="Calibri" w:hAnsi="Calibri" w:eastAsia="Calibri"/>
          <w:color w:val="252422"/>
          <w:sz w:val="22"/>
        </w:rPr>
        <w:t>Woof!</w:t>
      </w:r>
    </w:p>
    <w:p w14:paraId="79A050AA">
      <w:pPr>
        <w:pStyle w:val="165"/>
        <w:widowControl/>
      </w:pPr>
      <w:r>
        <w:rPr>
          <w:rFonts w:ascii="Calibri" w:hAnsi="Calibri" w:eastAsia="Calibri"/>
          <w:b/>
          <w:color w:val="1F4D78"/>
          <w:sz w:val="20"/>
        </w:rPr>
        <w:t xml:space="preserve">JOBERT: </w:t>
      </w:r>
      <w:r>
        <w:rPr>
          <w:rFonts w:ascii="Calibri" w:hAnsi="Calibri" w:eastAsia="Calibri"/>
          <w:color w:val="252422"/>
          <w:sz w:val="22"/>
        </w:rPr>
        <w:t>You are a dog, not customs. Stop inspecting my inventory.</w:t>
      </w:r>
    </w:p>
    <w:p w14:paraId="3731288E">
      <w:pPr>
        <w:pStyle w:val="166"/>
        <w:keepNext/>
        <w:widowControl/>
      </w:pPr>
      <w:r>
        <w:rPr>
          <w:rFonts w:ascii="Calibri" w:hAnsi="Calibri" w:eastAsia="Calibri"/>
          <w:i/>
          <w:color w:val="666666"/>
          <w:sz w:val="20"/>
        </w:rPr>
        <w:t>[Panda sits, tail sweeping dust in a perfect semicircle.]</w:t>
      </w:r>
    </w:p>
    <w:p w14:paraId="24AFC75C">
      <w:pPr>
        <w:pStyle w:val="165"/>
        <w:widowControl/>
      </w:pPr>
      <w:r>
        <w:rPr>
          <w:rFonts w:ascii="Calibri" w:hAnsi="Calibri" w:eastAsia="Calibri"/>
          <w:b/>
          <w:color w:val="1F4D78"/>
          <w:sz w:val="20"/>
        </w:rPr>
        <w:t xml:space="preserve">JOBERT: </w:t>
      </w:r>
      <w:r>
        <w:rPr>
          <w:rFonts w:ascii="Calibri" w:hAnsi="Calibri" w:eastAsia="Calibri"/>
          <w:color w:val="252422"/>
          <w:sz w:val="22"/>
        </w:rPr>
        <w:t>That posture would be more convincing if you were not drooling.</w:t>
      </w:r>
    </w:p>
    <w:p w14:paraId="49FFFE58">
      <w:pPr>
        <w:pStyle w:val="166"/>
        <w:keepNext/>
        <w:widowControl/>
      </w:pPr>
      <w:r>
        <w:rPr>
          <w:rFonts w:ascii="Calibri" w:hAnsi="Calibri" w:eastAsia="Calibri"/>
          <w:i/>
          <w:color w:val="666666"/>
          <w:sz w:val="20"/>
        </w:rPr>
        <w:t>[Repeat]</w:t>
      </w:r>
    </w:p>
    <w:p w14:paraId="7A7B7CE8">
      <w:pPr>
        <w:pStyle w:val="166"/>
        <w:keepNext/>
        <w:widowControl/>
      </w:pPr>
      <w:r>
        <w:rPr>
          <w:rFonts w:ascii="Calibri" w:hAnsi="Calibri" w:eastAsia="Calibri"/>
          <w:i/>
          <w:color w:val="666666"/>
          <w:sz w:val="20"/>
        </w:rPr>
        <w:t>[Panda brings Jobert one of Lola Lynn’s slippers.]</w:t>
      </w:r>
    </w:p>
    <w:p w14:paraId="13B5C357">
      <w:pPr>
        <w:pStyle w:val="165"/>
        <w:widowControl/>
      </w:pPr>
      <w:r>
        <w:rPr>
          <w:rFonts w:ascii="Calibri" w:hAnsi="Calibri" w:eastAsia="Calibri"/>
          <w:b/>
          <w:color w:val="1F4D78"/>
          <w:sz w:val="20"/>
        </w:rPr>
        <w:t xml:space="preserve">JOBERT: </w:t>
      </w:r>
      <w:r>
        <w:rPr>
          <w:rFonts w:ascii="Calibri" w:hAnsi="Calibri" w:eastAsia="Calibri"/>
          <w:color w:val="252422"/>
          <w:sz w:val="22"/>
        </w:rPr>
        <w:t>Unless this is made of miki, it is not a clue.</w:t>
      </w:r>
    </w:p>
    <w:p w14:paraId="748CBA49">
      <w:pPr>
        <w:pStyle w:val="165"/>
        <w:widowControl/>
      </w:pPr>
      <w:r>
        <w:rPr>
          <w:rFonts w:ascii="Calibri" w:hAnsi="Calibri" w:eastAsia="Calibri"/>
          <w:b/>
          <w:color w:val="C98B2B"/>
          <w:sz w:val="20"/>
        </w:rPr>
        <w:t xml:space="preserve">PANDA: </w:t>
      </w:r>
      <w:r>
        <w:rPr>
          <w:rFonts w:ascii="Calibri" w:hAnsi="Calibri" w:eastAsia="Calibri"/>
          <w:color w:val="252422"/>
          <w:sz w:val="22"/>
        </w:rPr>
        <w:t>Woof.</w:t>
      </w:r>
    </w:p>
    <w:p w14:paraId="2A73079E">
      <w:pPr>
        <w:pStyle w:val="165"/>
        <w:widowControl/>
      </w:pPr>
      <w:r>
        <w:rPr>
          <w:rFonts w:ascii="Calibri" w:hAnsi="Calibri" w:eastAsia="Calibri"/>
          <w:b/>
          <w:color w:val="1F4D78"/>
          <w:sz w:val="20"/>
        </w:rPr>
        <w:t xml:space="preserve">JOBERT: </w:t>
      </w:r>
      <w:r>
        <w:rPr>
          <w:rFonts w:ascii="Calibri" w:hAnsi="Calibri" w:eastAsia="Calibri"/>
          <w:color w:val="252422"/>
          <w:sz w:val="22"/>
        </w:rPr>
        <w:t>I respect the confidence.</w:t>
      </w:r>
    </w:p>
    <w:p w14:paraId="54ACB871">
      <w:pPr>
        <w:pStyle w:val="166"/>
        <w:keepNext/>
        <w:widowControl/>
      </w:pPr>
      <w:r>
        <w:rPr>
          <w:rFonts w:ascii="Calibri" w:hAnsi="Calibri" w:eastAsia="Calibri"/>
          <w:i/>
          <w:color w:val="666666"/>
          <w:sz w:val="20"/>
        </w:rPr>
        <w:t>[After the ending]</w:t>
      </w:r>
    </w:p>
    <w:p w14:paraId="509F1F69">
      <w:pPr>
        <w:pStyle w:val="166"/>
        <w:keepNext/>
        <w:widowControl/>
      </w:pPr>
      <w:r>
        <w:rPr>
          <w:rFonts w:ascii="Calibri" w:hAnsi="Calibri" w:eastAsia="Calibri"/>
          <w:i/>
          <w:color w:val="666666"/>
          <w:sz w:val="20"/>
        </w:rPr>
        <w:t>[Panda rests his chin on Lola Lynn’s knee and waits.]</w:t>
      </w:r>
    </w:p>
    <w:p w14:paraId="32E77DF9">
      <w:pPr>
        <w:pStyle w:val="165"/>
        <w:widowControl/>
      </w:pPr>
      <w:r>
        <w:rPr>
          <w:rFonts w:ascii="Calibri" w:hAnsi="Calibri" w:eastAsia="Calibri"/>
          <w:b/>
          <w:color w:val="1F4D78"/>
          <w:sz w:val="20"/>
        </w:rPr>
        <w:t xml:space="preserve">JOBERT: </w:t>
      </w:r>
      <w:r>
        <w:rPr>
          <w:rFonts w:ascii="Calibri" w:hAnsi="Calibri" w:eastAsia="Calibri"/>
          <w:color w:val="252422"/>
          <w:sz w:val="22"/>
        </w:rPr>
        <w:t>You only behave for Lola.</w:t>
      </w:r>
    </w:p>
    <w:p w14:paraId="5407CBA8">
      <w:pPr>
        <w:pageBreakBefore w:val="0"/>
        <w:widowControl/>
        <w:spacing w:after="40"/>
        <w:jc w:val="left"/>
      </w:pPr>
      <w:r>
        <w:rPr>
          <w:rFonts w:ascii="Calibri" w:hAnsi="Calibri" w:eastAsia="Calibri"/>
          <w:b/>
          <w:color w:val="C98B2B"/>
          <w:sz w:val="19"/>
        </w:rPr>
        <w:t>ACT III</w:t>
      </w:r>
    </w:p>
    <w:p w14:paraId="05F02FDC">
      <w:pPr>
        <w:pStyle w:val="2"/>
        <w:widowControl/>
      </w:pPr>
      <w:r>
        <w:t>The house remembers</w:t>
      </w:r>
    </w:p>
    <w:p w14:paraId="358D021A">
      <w:pPr>
        <w:pStyle w:val="168"/>
        <w:widowControl/>
        <w:pBdr>
          <w:left w:val="single" w:color="C98B2B" w:sz="16" w:space="8"/>
        </w:pBdr>
        <w:shd w:val="clear" w:fill="F8F1E7"/>
      </w:pPr>
      <w:r>
        <w:rPr>
          <w:rFonts w:ascii="Calibri" w:hAnsi="Calibri" w:eastAsia="Calibri"/>
          <w:b/>
          <w:color w:val="24445B"/>
          <w:sz w:val="21"/>
        </w:rPr>
        <w:t xml:space="preserve">Payoff:  </w:t>
      </w:r>
      <w:r>
        <w:rPr>
          <w:rFonts w:ascii="Calibri" w:hAnsi="Calibri" w:eastAsia="Calibri"/>
          <w:color w:val="24445B"/>
          <w:sz w:val="21"/>
        </w:rPr>
        <w:t>The mystery resolves through a physical sign and family action—not a long explanation. The final emotion comes from cooking together and choosing to continue the tradition.</w:t>
      </w:r>
    </w:p>
    <w:p w14:paraId="02AFE74E">
      <w:pPr>
        <w:pStyle w:val="3"/>
        <w:pageBreakBefore w:val="0"/>
        <w:widowControl/>
      </w:pPr>
      <w:r>
        <w:rPr>
          <w:rFonts w:ascii="Calibri" w:hAnsi="Calibri" w:eastAsia="Calibri"/>
          <w:b/>
          <w:color w:val="2E74B5"/>
          <w:sz w:val="26"/>
        </w:rPr>
        <w:t xml:space="preserve">Scene 14 — The covered sign, too early  </w:t>
      </w:r>
      <w:r>
        <w:rPr>
          <w:rFonts w:ascii="Calibri" w:hAnsi="Calibri" w:eastAsia="Calibri"/>
          <w:b/>
          <w:color w:val="666666"/>
          <w:sz w:val="17"/>
        </w:rPr>
        <w:t>[CORE]</w:t>
      </w:r>
    </w:p>
    <w:p w14:paraId="03A01940">
      <w:pPr>
        <w:pStyle w:val="167"/>
        <w:keepNext/>
        <w:widowControl/>
      </w:pPr>
      <w:r>
        <w:rPr>
          <w:rFonts w:ascii="Calibri" w:hAnsi="Calibri" w:eastAsia="Calibri"/>
          <w:b/>
          <w:color w:val="1F4D78"/>
          <w:sz w:val="19"/>
        </w:rPr>
        <w:t xml:space="preserve">Trigger: </w:t>
      </w:r>
      <w:r>
        <w:rPr>
          <w:rFonts w:ascii="Calibri" w:hAnsi="Calibri" w:eastAsia="Calibri"/>
          <w:color w:val="666666"/>
          <w:sz w:val="19"/>
        </w:rPr>
        <w:t>Player inspects the entrance sign before collecting all four ingredients.</w:t>
      </w:r>
    </w:p>
    <w:p w14:paraId="5746B7DF">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Continue collecting ingredients.</w:t>
      </w:r>
    </w:p>
    <w:p w14:paraId="0791E5EB">
      <w:pPr>
        <w:pStyle w:val="167"/>
        <w:keepNext/>
        <w:widowControl/>
      </w:pPr>
      <w:r>
        <w:rPr>
          <w:rFonts w:ascii="Calibri" w:hAnsi="Calibri" w:eastAsia="Calibri"/>
          <w:b/>
          <w:color w:val="1F4D78"/>
          <w:sz w:val="19"/>
        </w:rPr>
        <w:t xml:space="preserve">Outcome: </w:t>
      </w:r>
      <w:r>
        <w:rPr>
          <w:rFonts w:ascii="Calibri" w:hAnsi="Calibri" w:eastAsia="Calibri"/>
          <w:color w:val="666666"/>
          <w:sz w:val="19"/>
        </w:rPr>
        <w:t>A short nudge prevents premature reveal.</w:t>
      </w:r>
    </w:p>
    <w:p w14:paraId="70E42B34">
      <w:pPr>
        <w:pStyle w:val="165"/>
        <w:widowControl/>
      </w:pPr>
      <w:r>
        <w:rPr>
          <w:rFonts w:ascii="Calibri" w:hAnsi="Calibri" w:eastAsia="Calibri"/>
          <w:b/>
          <w:color w:val="1F4D78"/>
          <w:sz w:val="20"/>
        </w:rPr>
        <w:t xml:space="preserve">JOBERT: </w:t>
      </w:r>
      <w:r>
        <w:rPr>
          <w:rFonts w:ascii="Calibri" w:hAnsi="Calibri" w:eastAsia="Calibri"/>
          <w:color w:val="252422"/>
          <w:sz w:val="22"/>
        </w:rPr>
        <w:t>Whatever is under this cloth has been collecting dust longer than I have been collecting bad decisions.</w:t>
      </w:r>
    </w:p>
    <w:p w14:paraId="4A71D45B">
      <w:pPr>
        <w:pStyle w:val="165"/>
        <w:widowControl/>
      </w:pPr>
      <w:r>
        <w:rPr>
          <w:rFonts w:ascii="Calibri" w:hAnsi="Calibri" w:eastAsia="Calibri"/>
          <w:b/>
          <w:color w:val="C98B2B"/>
          <w:sz w:val="20"/>
        </w:rPr>
        <w:t xml:space="preserve">AMBOT: </w:t>
      </w:r>
      <w:r>
        <w:rPr>
          <w:rFonts w:ascii="Calibri" w:hAnsi="Calibri" w:eastAsia="Calibri"/>
          <w:color w:val="252422"/>
          <w:sz w:val="22"/>
        </w:rPr>
        <w:t>The covering is fragile. Complete the ingredient evidence first; then we can examine the sign without guessing.</w:t>
      </w:r>
    </w:p>
    <w:p w14:paraId="650C9D67">
      <w:pPr>
        <w:pStyle w:val="3"/>
        <w:pageBreakBefore w:val="0"/>
        <w:widowControl/>
      </w:pPr>
      <w:r>
        <w:rPr>
          <w:rFonts w:ascii="Calibri" w:hAnsi="Calibri" w:eastAsia="Calibri"/>
          <w:b/>
          <w:color w:val="2E74B5"/>
          <w:sz w:val="26"/>
        </w:rPr>
        <w:t xml:space="preserve">Scene 15 — Teb’s sign  </w:t>
      </w:r>
      <w:r>
        <w:rPr>
          <w:rFonts w:ascii="Calibri" w:hAnsi="Calibri" w:eastAsia="Calibri"/>
          <w:b/>
          <w:color w:val="666666"/>
          <w:sz w:val="17"/>
        </w:rPr>
        <w:t>[CORE]</w:t>
      </w:r>
    </w:p>
    <w:p w14:paraId="42C6B2AC">
      <w:pPr>
        <w:pStyle w:val="167"/>
        <w:keepNext/>
        <w:widowControl/>
      </w:pPr>
      <w:r>
        <w:rPr>
          <w:rFonts w:ascii="Calibri" w:hAnsi="Calibri" w:eastAsia="Calibri"/>
          <w:b/>
          <w:color w:val="1F4D78"/>
          <w:sz w:val="19"/>
        </w:rPr>
        <w:t xml:space="preserve">Trigger: </w:t>
      </w:r>
      <w:r>
        <w:rPr>
          <w:rFonts w:ascii="Calibri" w:hAnsi="Calibri" w:eastAsia="Calibri"/>
          <w:color w:val="666666"/>
          <w:sz w:val="19"/>
        </w:rPr>
        <w:t>All four ingredients collected; player returns to Lola Lynn’s entrance.</w:t>
      </w:r>
    </w:p>
    <w:p w14:paraId="4C4412F2">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Search around the La Paz house for physical evidence.</w:t>
      </w:r>
    </w:p>
    <w:p w14:paraId="351576EE">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sign reveals the dish name; Cultural Echo hunt begins.</w:t>
      </w:r>
    </w:p>
    <w:p w14:paraId="60C5F12E">
      <w:pPr>
        <w:pStyle w:val="166"/>
        <w:keepNext/>
        <w:widowControl/>
      </w:pPr>
      <w:r>
        <w:rPr>
          <w:rFonts w:ascii="Calibri" w:hAnsi="Calibri" w:eastAsia="Calibri"/>
          <w:i/>
          <w:color w:val="666666"/>
          <w:sz w:val="20"/>
        </w:rPr>
        <w:t>[Jobert removes the cover. Dust falls. The faded lettering reads: “TEB’S OLD LA PAZ BATCHOYAN.” A short visual memory flashes—steam, rain, Lola Lynn’s apron, bowls passing across a counter.]</w:t>
      </w:r>
    </w:p>
    <w:p w14:paraId="576FAC84">
      <w:pPr>
        <w:pStyle w:val="165"/>
        <w:widowControl/>
      </w:pPr>
      <w:r>
        <w:rPr>
          <w:rFonts w:ascii="Calibri" w:hAnsi="Calibri" w:eastAsia="Calibri"/>
          <w:b/>
          <w:color w:val="1F4D78"/>
          <w:sz w:val="20"/>
        </w:rPr>
        <w:t xml:space="preserve">JOBERT: </w:t>
      </w:r>
      <w:r>
        <w:rPr>
          <w:rFonts w:ascii="Calibri" w:hAnsi="Calibri" w:eastAsia="Calibri"/>
          <w:color w:val="252422"/>
          <w:sz w:val="22"/>
        </w:rPr>
        <w:t>Teb’s Old La Paz Batchoyan... The house was not beside the story. It was the story.</w:t>
      </w:r>
    </w:p>
    <w:p w14:paraId="4B44AD9C">
      <w:pPr>
        <w:pStyle w:val="165"/>
        <w:widowControl/>
      </w:pPr>
      <w:r>
        <w:rPr>
          <w:rFonts w:ascii="Calibri" w:hAnsi="Calibri" w:eastAsia="Calibri"/>
          <w:b/>
          <w:color w:val="1F4D78"/>
          <w:sz w:val="20"/>
        </w:rPr>
        <w:t xml:space="preserve">JOBERT: </w:t>
      </w:r>
      <w:r>
        <w:rPr>
          <w:rFonts w:ascii="Calibri" w:hAnsi="Calibri" w:eastAsia="Calibri"/>
          <w:color w:val="252422"/>
          <w:sz w:val="22"/>
        </w:rPr>
        <w:t>Batchoy. That is the word. Lola used to serve it to me here—after school, during rain, whenever I pretended I was not hungry.</w:t>
      </w:r>
    </w:p>
    <w:p w14:paraId="7B3384C7">
      <w:pPr>
        <w:pStyle w:val="165"/>
        <w:widowControl/>
      </w:pPr>
      <w:r>
        <w:rPr>
          <w:rFonts w:ascii="Calibri" w:hAnsi="Calibri" w:eastAsia="Calibri"/>
          <w:b/>
          <w:color w:val="C98B2B"/>
          <w:sz w:val="20"/>
        </w:rPr>
        <w:t xml:space="preserve">AMBOT: </w:t>
      </w:r>
      <w:r>
        <w:rPr>
          <w:rFonts w:ascii="Calibri" w:hAnsi="Calibri" w:eastAsia="Calibri"/>
          <w:color w:val="252422"/>
          <w:sz w:val="22"/>
        </w:rPr>
        <w:t>Physical record confirmed. Dish identity: La Paz Batchoy. Confidence: ninety-nine percent.</w:t>
      </w:r>
    </w:p>
    <w:p w14:paraId="1C0A9EB9">
      <w:pPr>
        <w:pStyle w:val="165"/>
        <w:widowControl/>
      </w:pPr>
      <w:r>
        <w:rPr>
          <w:rFonts w:ascii="Calibri" w:hAnsi="Calibri" w:eastAsia="Calibri"/>
          <w:b/>
          <w:color w:val="1F4D78"/>
          <w:sz w:val="20"/>
        </w:rPr>
        <w:t xml:space="preserve">JOBERT: </w:t>
      </w:r>
      <w:r>
        <w:rPr>
          <w:rFonts w:ascii="Calibri" w:hAnsi="Calibri" w:eastAsia="Calibri"/>
          <w:color w:val="252422"/>
          <w:sz w:val="22"/>
        </w:rPr>
        <w:t>Why does remembering it feel less like learning something and more like finding a room I forgot was in my own house?</w:t>
      </w:r>
    </w:p>
    <w:p w14:paraId="20FC58BC">
      <w:pPr>
        <w:pStyle w:val="165"/>
        <w:widowControl/>
      </w:pPr>
      <w:r>
        <w:rPr>
          <w:rFonts w:ascii="Calibri" w:hAnsi="Calibri" w:eastAsia="Calibri"/>
          <w:b/>
          <w:color w:val="C98B2B"/>
          <w:sz w:val="20"/>
        </w:rPr>
        <w:t xml:space="preserve">AMBOT: </w:t>
      </w:r>
      <w:r>
        <w:rPr>
          <w:rFonts w:ascii="Calibri" w:hAnsi="Calibri" w:eastAsia="Calibri"/>
          <w:color w:val="252422"/>
          <w:sz w:val="22"/>
        </w:rPr>
        <w:t>Because the evidence is connected to lived experience. I am also detecting repeating audio-visual anomalies nearby.</w:t>
      </w:r>
    </w:p>
    <w:p w14:paraId="14455812">
      <w:pPr>
        <w:pStyle w:val="165"/>
        <w:widowControl/>
      </w:pPr>
      <w:r>
        <w:rPr>
          <w:rFonts w:ascii="Calibri" w:hAnsi="Calibri" w:eastAsia="Calibri"/>
          <w:b/>
          <w:color w:val="1F4D78"/>
          <w:sz w:val="20"/>
        </w:rPr>
        <w:t xml:space="preserve">JOBERT: </w:t>
      </w:r>
      <w:r>
        <w:rPr>
          <w:rFonts w:ascii="Calibri" w:hAnsi="Calibri" w:eastAsia="Calibri"/>
          <w:color w:val="252422"/>
          <w:sz w:val="22"/>
        </w:rPr>
        <w:t>Cultural Echoes. If the sign survived, maybe the old Batchoy Bowl did too.</w:t>
      </w:r>
    </w:p>
    <w:p w14:paraId="6F65A5CE">
      <w:pPr>
        <w:pStyle w:val="165"/>
        <w:widowControl/>
      </w:pPr>
      <w:r>
        <w:rPr>
          <w:rFonts w:ascii="Calibri" w:hAnsi="Calibri" w:eastAsia="Calibri"/>
          <w:b/>
          <w:color w:val="C98B2B"/>
          <w:sz w:val="20"/>
        </w:rPr>
        <w:t xml:space="preserve">AMBOT: </w:t>
      </w:r>
      <w:r>
        <w:rPr>
          <w:rFonts w:ascii="Calibri" w:hAnsi="Calibri" w:eastAsia="Calibri"/>
          <w:color w:val="252422"/>
          <w:sz w:val="22"/>
        </w:rPr>
        <w:t>Search the property. The echoes intensify near objects with a strong connection to the old batchoyan.</w:t>
      </w:r>
    </w:p>
    <w:p w14:paraId="7A590087">
      <w:pPr>
        <w:pStyle w:val="166"/>
        <w:keepNext/>
        <w:widowControl/>
      </w:pPr>
      <w:r>
        <w:rPr>
          <w:rFonts w:ascii="Calibri" w:hAnsi="Calibri" w:eastAsia="Calibri"/>
          <w:i/>
          <w:color w:val="666666"/>
          <w:sz w:val="20"/>
        </w:rPr>
        <w:t>[Objective: “Find the Batchoy Bowl before Lola Lynn returns. Follow the Cultural Echoes.”]</w:t>
      </w:r>
    </w:p>
    <w:p w14:paraId="002E52D2">
      <w:pPr>
        <w:pStyle w:val="3"/>
        <w:pageBreakBefore w:val="0"/>
        <w:widowControl/>
      </w:pPr>
      <w:r>
        <w:rPr>
          <w:rFonts w:ascii="Calibri" w:hAnsi="Calibri" w:eastAsia="Calibri"/>
          <w:b/>
          <w:color w:val="2E74B5"/>
          <w:sz w:val="26"/>
        </w:rPr>
        <w:t xml:space="preserve">Scene 16 — Cultural Echo hunt  </w:t>
      </w:r>
      <w:r>
        <w:rPr>
          <w:rFonts w:ascii="Calibri" w:hAnsi="Calibri" w:eastAsia="Calibri"/>
          <w:b/>
          <w:color w:val="666666"/>
          <w:sz w:val="17"/>
        </w:rPr>
        <w:t>[CORE]</w:t>
      </w:r>
    </w:p>
    <w:p w14:paraId="46B4F6CE">
      <w:pPr>
        <w:pStyle w:val="167"/>
        <w:keepNext/>
        <w:widowControl/>
      </w:pPr>
      <w:r>
        <w:rPr>
          <w:rFonts w:ascii="Calibri" w:hAnsi="Calibri" w:eastAsia="Calibri"/>
          <w:b/>
          <w:color w:val="1F4D78"/>
          <w:sz w:val="19"/>
        </w:rPr>
        <w:t xml:space="preserve">Trigger: </w:t>
      </w:r>
      <w:r>
        <w:rPr>
          <w:rFonts w:ascii="Calibri" w:hAnsi="Calibri" w:eastAsia="Calibri"/>
          <w:color w:val="666666"/>
          <w:sz w:val="19"/>
        </w:rPr>
        <w:t>The sign conversation ends.</w:t>
      </w:r>
    </w:p>
    <w:p w14:paraId="21D90357">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Find the Batchoy Bowl artifact.</w:t>
      </w:r>
    </w:p>
    <w:p w14:paraId="3AAD1519">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artifact is recovered; Lola Lynn returns; cooking scene begins.</w:t>
      </w:r>
    </w:p>
    <w:p w14:paraId="34A55AE0">
      <w:pPr>
        <w:pStyle w:val="166"/>
        <w:keepNext/>
        <w:widowControl/>
      </w:pPr>
      <w:r>
        <w:rPr>
          <w:rFonts w:ascii="Calibri" w:hAnsi="Calibri" w:eastAsia="Calibri"/>
          <w:i/>
          <w:color w:val="666666"/>
          <w:sz w:val="20"/>
        </w:rPr>
        <w:t>[Optional low-frequency hint prompts keep the hunt readable without turning AMbot into an answer key.]</w:t>
      </w:r>
    </w:p>
    <w:p w14:paraId="4592458A">
      <w:pPr>
        <w:pStyle w:val="166"/>
        <w:keepNext/>
        <w:widowControl/>
      </w:pPr>
      <w:r>
        <w:rPr>
          <w:rFonts w:ascii="Calibri" w:hAnsi="Calibri" w:eastAsia="Calibri"/>
          <w:i/>
          <w:color w:val="666666"/>
          <w:sz w:val="20"/>
        </w:rPr>
        <w:t>[Phone question: “What am I listening for?”]</w:t>
      </w:r>
    </w:p>
    <w:p w14:paraId="325FD08C">
      <w:pPr>
        <w:pStyle w:val="165"/>
        <w:widowControl/>
      </w:pPr>
      <w:r>
        <w:rPr>
          <w:rFonts w:ascii="Calibri" w:hAnsi="Calibri" w:eastAsia="Calibri"/>
          <w:b/>
          <w:color w:val="C98B2B"/>
          <w:sz w:val="20"/>
        </w:rPr>
        <w:t xml:space="preserve">AMBOT: </w:t>
      </w:r>
      <w:r>
        <w:rPr>
          <w:rFonts w:ascii="Calibri" w:hAnsi="Calibri" w:eastAsia="Calibri"/>
          <w:color w:val="252422"/>
          <w:sz w:val="22"/>
        </w:rPr>
        <w:t>A faint bowl-clink, market chatter, or broth simmer. Move slowly and follow whichever sound grows clearer.</w:t>
      </w:r>
    </w:p>
    <w:p w14:paraId="0325AAA8">
      <w:pPr>
        <w:pStyle w:val="166"/>
        <w:keepNext/>
        <w:widowControl/>
      </w:pPr>
      <w:r>
        <w:rPr>
          <w:rFonts w:ascii="Calibri" w:hAnsi="Calibri" w:eastAsia="Calibri"/>
          <w:i/>
          <w:color w:val="666666"/>
          <w:sz w:val="20"/>
        </w:rPr>
        <w:t>[Phone question: “Can you point to it?”]</w:t>
      </w:r>
    </w:p>
    <w:p w14:paraId="714B6292">
      <w:pPr>
        <w:pStyle w:val="165"/>
        <w:widowControl/>
      </w:pPr>
      <w:r>
        <w:rPr>
          <w:rFonts w:ascii="Calibri" w:hAnsi="Calibri" w:eastAsia="Calibri"/>
          <w:b/>
          <w:color w:val="C98B2B"/>
          <w:sz w:val="20"/>
        </w:rPr>
        <w:t xml:space="preserve">AMBOT: </w:t>
      </w:r>
      <w:r>
        <w:rPr>
          <w:rFonts w:ascii="Calibri" w:hAnsi="Calibri" w:eastAsia="Calibri"/>
          <w:color w:val="252422"/>
          <w:sz w:val="22"/>
        </w:rPr>
        <w:t>Not precisely. The signal bends around the house. I can confirm whether you are getting warmer.</w:t>
      </w:r>
    </w:p>
    <w:p w14:paraId="13388E92">
      <w:pPr>
        <w:pStyle w:val="166"/>
        <w:keepNext/>
        <w:widowControl/>
      </w:pPr>
      <w:r>
        <w:rPr>
          <w:rFonts w:ascii="Calibri" w:hAnsi="Calibri" w:eastAsia="Calibri"/>
          <w:i/>
          <w:color w:val="666666"/>
          <w:sz w:val="20"/>
        </w:rPr>
        <w:t>[When the bowl is found.]</w:t>
      </w:r>
    </w:p>
    <w:p w14:paraId="68B9C706">
      <w:pPr>
        <w:pStyle w:val="165"/>
        <w:widowControl/>
      </w:pPr>
      <w:r>
        <w:rPr>
          <w:rFonts w:ascii="Calibri" w:hAnsi="Calibri" w:eastAsia="Calibri"/>
          <w:b/>
          <w:color w:val="1F4D78"/>
          <w:sz w:val="20"/>
        </w:rPr>
        <w:t xml:space="preserve">JOBERT: </w:t>
      </w:r>
      <w:r>
        <w:rPr>
          <w:rFonts w:ascii="Calibri" w:hAnsi="Calibri" w:eastAsia="Calibri"/>
          <w:color w:val="252422"/>
          <w:sz w:val="22"/>
        </w:rPr>
        <w:t>There you are... all that noise in my head was an old bowl asking not to be left behind.</w:t>
      </w:r>
    </w:p>
    <w:p w14:paraId="33EEBF37">
      <w:pPr>
        <w:pStyle w:val="165"/>
        <w:widowControl/>
      </w:pPr>
      <w:r>
        <w:rPr>
          <w:rFonts w:ascii="Calibri" w:hAnsi="Calibri" w:eastAsia="Calibri"/>
          <w:b/>
          <w:color w:val="C98B2B"/>
          <w:sz w:val="20"/>
        </w:rPr>
        <w:t xml:space="preserve">AMBOT: </w:t>
      </w:r>
      <w:r>
        <w:rPr>
          <w:rFonts w:ascii="Calibri" w:hAnsi="Calibri" w:eastAsia="Calibri"/>
          <w:color w:val="252422"/>
          <w:sz w:val="22"/>
        </w:rPr>
        <w:t>Artifact match confirmed. The pattern matches the broken bowl piece from Lola Lynn’s package.</w:t>
      </w:r>
    </w:p>
    <w:p w14:paraId="6FB40324">
      <w:pPr>
        <w:pStyle w:val="3"/>
        <w:pageBreakBefore w:val="0"/>
        <w:widowControl/>
      </w:pPr>
      <w:r>
        <w:rPr>
          <w:rFonts w:ascii="Calibri" w:hAnsi="Calibri" w:eastAsia="Calibri"/>
          <w:b/>
          <w:color w:val="2E74B5"/>
          <w:sz w:val="26"/>
        </w:rPr>
        <w:t xml:space="preserve">Scene 17 — Lola Lynn remembers  </w:t>
      </w:r>
      <w:r>
        <w:rPr>
          <w:rFonts w:ascii="Calibri" w:hAnsi="Calibri" w:eastAsia="Calibri"/>
          <w:b/>
          <w:color w:val="666666"/>
          <w:sz w:val="17"/>
        </w:rPr>
        <w:t>[CORE]</w:t>
      </w:r>
    </w:p>
    <w:p w14:paraId="118ADCC1">
      <w:pPr>
        <w:pStyle w:val="167"/>
        <w:keepNext/>
        <w:widowControl/>
      </w:pPr>
      <w:r>
        <w:rPr>
          <w:rFonts w:ascii="Calibri" w:hAnsi="Calibri" w:eastAsia="Calibri"/>
          <w:b/>
          <w:color w:val="1F4D78"/>
          <w:sz w:val="19"/>
        </w:rPr>
        <w:t xml:space="preserve">Trigger: </w:t>
      </w:r>
      <w:r>
        <w:rPr>
          <w:rFonts w:ascii="Calibri" w:hAnsi="Calibri" w:eastAsia="Calibri"/>
          <w:color w:val="666666"/>
          <w:sz w:val="19"/>
        </w:rPr>
        <w:t>Artifact recovered; Lola Lynn arrives with her medicine.</w:t>
      </w:r>
    </w:p>
    <w:p w14:paraId="53451717">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Prepare and serve the restored La Paz Batchoy.</w:t>
      </w:r>
    </w:p>
    <w:p w14:paraId="61F25759">
      <w:pPr>
        <w:pStyle w:val="167"/>
        <w:keepNext/>
        <w:widowControl/>
      </w:pPr>
      <w:r>
        <w:rPr>
          <w:rFonts w:ascii="Calibri" w:hAnsi="Calibri" w:eastAsia="Calibri"/>
          <w:b/>
          <w:color w:val="1F4D78"/>
          <w:sz w:val="19"/>
        </w:rPr>
        <w:t xml:space="preserve">Outcome: </w:t>
      </w:r>
      <w:r>
        <w:rPr>
          <w:rFonts w:ascii="Calibri" w:hAnsi="Calibri" w:eastAsia="Calibri"/>
          <w:color w:val="666666"/>
          <w:sz w:val="19"/>
        </w:rPr>
        <w:t>The old house is revealed as the original Teb’s La Paz Batchoyan; cooking tutorial/montage begins.</w:t>
      </w:r>
    </w:p>
    <w:p w14:paraId="53429447">
      <w:pPr>
        <w:pStyle w:val="165"/>
        <w:widowControl/>
      </w:pPr>
      <w:r>
        <w:rPr>
          <w:rFonts w:ascii="Calibri" w:hAnsi="Calibri" w:eastAsia="Calibri"/>
          <w:b/>
          <w:color w:val="1F4D78"/>
          <w:sz w:val="20"/>
        </w:rPr>
        <w:t xml:space="preserve">LOLA LYNN: </w:t>
      </w:r>
      <w:r>
        <w:rPr>
          <w:rFonts w:ascii="Calibri" w:hAnsi="Calibri" w:eastAsia="Calibri"/>
          <w:color w:val="252422"/>
          <w:sz w:val="22"/>
        </w:rPr>
        <w:t>Apo, ari na ko. Why are you holding that bowl?</w:t>
      </w:r>
    </w:p>
    <w:p w14:paraId="60E2FA4A">
      <w:pPr>
        <w:pStyle w:val="165"/>
        <w:widowControl/>
      </w:pPr>
      <w:r>
        <w:rPr>
          <w:rFonts w:ascii="Calibri" w:hAnsi="Calibri" w:eastAsia="Calibri"/>
          <w:b/>
          <w:color w:val="1F4D78"/>
          <w:sz w:val="20"/>
        </w:rPr>
        <w:t xml:space="preserve">JOBERT: </w:t>
      </w:r>
      <w:r>
        <w:rPr>
          <w:rFonts w:ascii="Calibri" w:hAnsi="Calibri" w:eastAsia="Calibri"/>
          <w:color w:val="252422"/>
          <w:sz w:val="22"/>
        </w:rPr>
        <w:t>I uncovered the sign. Teb’s Old La Paz Batchoyan.</w:t>
      </w:r>
    </w:p>
    <w:p w14:paraId="34C99829">
      <w:pPr>
        <w:pStyle w:val="165"/>
        <w:widowControl/>
      </w:pPr>
      <w:r>
        <w:rPr>
          <w:rFonts w:ascii="Calibri" w:hAnsi="Calibri" w:eastAsia="Calibri"/>
          <w:b/>
          <w:color w:val="1F4D78"/>
          <w:sz w:val="20"/>
        </w:rPr>
        <w:t xml:space="preserve">JOBERT: </w:t>
      </w:r>
      <w:r>
        <w:rPr>
          <w:rFonts w:ascii="Calibri" w:hAnsi="Calibri" w:eastAsia="Calibri"/>
          <w:color w:val="252422"/>
          <w:sz w:val="22"/>
        </w:rPr>
        <w:t>Lo... this house was the batchoyan.</w:t>
      </w:r>
    </w:p>
    <w:p w14:paraId="47AAAE48">
      <w:pPr>
        <w:pStyle w:val="165"/>
        <w:widowControl/>
      </w:pPr>
      <w:r>
        <w:rPr>
          <w:rFonts w:ascii="Calibri" w:hAnsi="Calibri" w:eastAsia="Calibri"/>
          <w:b/>
          <w:color w:val="1F4D78"/>
          <w:sz w:val="20"/>
        </w:rPr>
        <w:t xml:space="preserve">LOLA LYNN: </w:t>
      </w:r>
      <w:r>
        <w:rPr>
          <w:rFonts w:ascii="Calibri" w:hAnsi="Calibri" w:eastAsia="Calibri"/>
          <w:color w:val="252422"/>
          <w:sz w:val="22"/>
        </w:rPr>
        <w:t>Teb’s... Ay, Jobert.</w:t>
      </w:r>
    </w:p>
    <w:p w14:paraId="4F03B2A3">
      <w:pPr>
        <w:pStyle w:val="165"/>
        <w:widowControl/>
      </w:pPr>
      <w:r>
        <w:rPr>
          <w:rFonts w:ascii="Calibri" w:hAnsi="Calibri" w:eastAsia="Calibri"/>
          <w:b/>
          <w:color w:val="1F4D78"/>
          <w:sz w:val="20"/>
        </w:rPr>
        <w:t xml:space="preserve">LOLA LYNN: </w:t>
      </w:r>
      <w:r>
        <w:rPr>
          <w:rFonts w:ascii="Calibri" w:hAnsi="Calibri" w:eastAsia="Calibri"/>
          <w:color w:val="252422"/>
          <w:sz w:val="22"/>
        </w:rPr>
        <w:t>Your grandfather at the counter. Telyn beside me.</w:t>
      </w:r>
    </w:p>
    <w:p w14:paraId="1759AD85">
      <w:pPr>
        <w:pStyle w:val="165"/>
        <w:widowControl/>
      </w:pPr>
      <w:r>
        <w:rPr>
          <w:rFonts w:ascii="Calibri" w:hAnsi="Calibri" w:eastAsia="Calibri"/>
          <w:b/>
          <w:color w:val="1F4D78"/>
          <w:sz w:val="20"/>
        </w:rPr>
        <w:t xml:space="preserve">LOLA LYNN: </w:t>
      </w:r>
      <w:r>
        <w:rPr>
          <w:rFonts w:ascii="Calibri" w:hAnsi="Calibri" w:eastAsia="Calibri"/>
          <w:color w:val="252422"/>
          <w:sz w:val="22"/>
        </w:rPr>
        <w:t>Panda sleeping under the table.</w:t>
      </w:r>
    </w:p>
    <w:p w14:paraId="79503448">
      <w:pPr>
        <w:pStyle w:val="165"/>
        <w:widowControl/>
      </w:pPr>
      <w:r>
        <w:rPr>
          <w:rFonts w:ascii="Calibri" w:hAnsi="Calibri" w:eastAsia="Calibri"/>
          <w:b/>
          <w:color w:val="1F4D78"/>
          <w:sz w:val="20"/>
        </w:rPr>
        <w:t xml:space="preserve">JOBERT: </w:t>
      </w:r>
      <w:r>
        <w:rPr>
          <w:rFonts w:ascii="Calibri" w:hAnsi="Calibri" w:eastAsia="Calibri"/>
          <w:color w:val="252422"/>
          <w:sz w:val="22"/>
        </w:rPr>
        <w:t>So it was La Paz Batchoy.</w:t>
      </w:r>
    </w:p>
    <w:p w14:paraId="2EFCFA6D">
      <w:pPr>
        <w:pStyle w:val="165"/>
        <w:widowControl/>
      </w:pPr>
      <w:r>
        <w:rPr>
          <w:rFonts w:ascii="Calibri" w:hAnsi="Calibri" w:eastAsia="Calibri"/>
          <w:b/>
          <w:color w:val="1F4D78"/>
          <w:sz w:val="20"/>
        </w:rPr>
        <w:t xml:space="preserve">LOLA LYNN: </w:t>
      </w:r>
      <w:r>
        <w:rPr>
          <w:rFonts w:ascii="Calibri" w:hAnsi="Calibri" w:eastAsia="Calibri"/>
          <w:color w:val="252422"/>
          <w:sz w:val="22"/>
        </w:rPr>
        <w:t>Amo gid. I remember.</w:t>
      </w:r>
    </w:p>
    <w:p w14:paraId="7151CFAA">
      <w:pPr>
        <w:pStyle w:val="165"/>
        <w:widowControl/>
      </w:pPr>
      <w:r>
        <w:rPr>
          <w:rFonts w:ascii="Calibri" w:hAnsi="Calibri" w:eastAsia="Calibri"/>
          <w:b/>
          <w:color w:val="1F4D78"/>
          <w:sz w:val="20"/>
        </w:rPr>
        <w:t xml:space="preserve">JOBERT: </w:t>
      </w:r>
      <w:r>
        <w:rPr>
          <w:rFonts w:ascii="Calibri" w:hAnsi="Calibri" w:eastAsia="Calibri"/>
          <w:color w:val="252422"/>
          <w:sz w:val="22"/>
        </w:rPr>
        <w:t>I am sorry I forgot.</w:t>
      </w:r>
    </w:p>
    <w:p w14:paraId="24ACAEA1">
      <w:pPr>
        <w:pStyle w:val="165"/>
        <w:widowControl/>
      </w:pPr>
      <w:r>
        <w:rPr>
          <w:rFonts w:ascii="Calibri" w:hAnsi="Calibri" w:eastAsia="Calibri"/>
          <w:b/>
          <w:color w:val="1F4D78"/>
          <w:sz w:val="20"/>
        </w:rPr>
        <w:t xml:space="preserve">LOLA LYNN: </w:t>
      </w:r>
      <w:r>
        <w:rPr>
          <w:rFonts w:ascii="Calibri" w:hAnsi="Calibri" w:eastAsia="Calibri"/>
          <w:color w:val="252422"/>
          <w:sz w:val="22"/>
        </w:rPr>
        <w:t>No shame, apo. Sit.</w:t>
      </w:r>
    </w:p>
    <w:p w14:paraId="2388E4B5">
      <w:pPr>
        <w:pStyle w:val="165"/>
        <w:widowControl/>
      </w:pPr>
      <w:r>
        <w:rPr>
          <w:rFonts w:ascii="Calibri" w:hAnsi="Calibri" w:eastAsia="Calibri"/>
          <w:b/>
          <w:color w:val="1F4D78"/>
          <w:sz w:val="20"/>
        </w:rPr>
        <w:t xml:space="preserve">LOLA LYNN: </w:t>
      </w:r>
      <w:r>
        <w:rPr>
          <w:rFonts w:ascii="Calibri" w:hAnsi="Calibri" w:eastAsia="Calibri"/>
          <w:color w:val="252422"/>
          <w:sz w:val="22"/>
        </w:rPr>
        <w:t>We remember by making it again.</w:t>
      </w:r>
    </w:p>
    <w:p w14:paraId="24DF2DA1">
      <w:pPr>
        <w:pStyle w:val="165"/>
        <w:widowControl/>
      </w:pPr>
      <w:r>
        <w:rPr>
          <w:rFonts w:ascii="Calibri" w:hAnsi="Calibri" w:eastAsia="Calibri"/>
          <w:b/>
          <w:color w:val="1F4D78"/>
          <w:sz w:val="20"/>
        </w:rPr>
        <w:t xml:space="preserve">JOBERT: </w:t>
      </w:r>
      <w:r>
        <w:rPr>
          <w:rFonts w:ascii="Calibri" w:hAnsi="Calibri" w:eastAsia="Calibri"/>
          <w:color w:val="252422"/>
          <w:sz w:val="22"/>
        </w:rPr>
        <w:t>Dinner is late.</w:t>
      </w:r>
    </w:p>
    <w:p w14:paraId="444EDEDD">
      <w:pPr>
        <w:pStyle w:val="165"/>
        <w:widowControl/>
      </w:pPr>
      <w:r>
        <w:rPr>
          <w:rFonts w:ascii="Calibri" w:hAnsi="Calibri" w:eastAsia="Calibri"/>
          <w:b/>
          <w:color w:val="1F4D78"/>
          <w:sz w:val="20"/>
        </w:rPr>
        <w:t xml:space="preserve">LOLA LYNN: </w:t>
      </w:r>
      <w:r>
        <w:rPr>
          <w:rFonts w:ascii="Calibri" w:hAnsi="Calibri" w:eastAsia="Calibri"/>
          <w:color w:val="252422"/>
          <w:sz w:val="22"/>
        </w:rPr>
        <w:t>Then wash your hands quickly. I can be loving and strict.</w:t>
      </w:r>
    </w:p>
    <w:p w14:paraId="7A8693BD">
      <w:pPr>
        <w:pStyle w:val="3"/>
        <w:widowControl/>
      </w:pPr>
      <w:r>
        <w:t>Interactive cooking dialogue</w:t>
      </w:r>
    </w:p>
    <w:p w14:paraId="75211BA8">
      <w:pPr>
        <w:pStyle w:val="168"/>
        <w:widowControl/>
        <w:pBdr>
          <w:left w:val="single" w:color="2E74B5" w:sz="16" w:space="8"/>
        </w:pBdr>
        <w:shd w:val="clear" w:fill="EAF2EC"/>
      </w:pPr>
      <w:r>
        <w:rPr>
          <w:rFonts w:ascii="Calibri" w:hAnsi="Calibri" w:eastAsia="Calibri"/>
          <w:b/>
          <w:color w:val="24445B"/>
          <w:sz w:val="21"/>
        </w:rPr>
        <w:t xml:space="preserve">Expandable recipe:  </w:t>
      </w:r>
      <w:r>
        <w:rPr>
          <w:rFonts w:ascii="Calibri" w:hAnsi="Calibri" w:eastAsia="Calibri"/>
          <w:color w:val="24445B"/>
          <w:sz w:val="21"/>
        </w:rPr>
        <w:t>The four current ingredient steps are complete enough for the present build. Add future ingredient steps between the broth and assembly beats without changing the opening or ending.</w:t>
      </w:r>
    </w:p>
    <w:p w14:paraId="070C02EF">
      <w:pPr>
        <w:pStyle w:val="4"/>
        <w:widowControl/>
      </w:pPr>
      <w:r>
        <w:t>Prepare the meat</w:t>
      </w:r>
    </w:p>
    <w:p w14:paraId="67631A4A">
      <w:pPr>
        <w:pStyle w:val="165"/>
        <w:widowControl/>
      </w:pPr>
      <w:r>
        <w:rPr>
          <w:rFonts w:ascii="Calibri" w:hAnsi="Calibri" w:eastAsia="Calibri"/>
          <w:b/>
          <w:color w:val="1F4D78"/>
          <w:sz w:val="20"/>
        </w:rPr>
        <w:t xml:space="preserve">LOLA LYNN: </w:t>
      </w:r>
      <w:r>
        <w:rPr>
          <w:rFonts w:ascii="Calibri" w:hAnsi="Calibri" w:eastAsia="Calibri"/>
          <w:color w:val="252422"/>
          <w:sz w:val="22"/>
        </w:rPr>
        <w:t>Against the grain. Hinay-hinay lang.</w:t>
      </w:r>
    </w:p>
    <w:p w14:paraId="23F27FB8">
      <w:pPr>
        <w:pStyle w:val="165"/>
        <w:widowControl/>
      </w:pPr>
      <w:r>
        <w:rPr>
          <w:rFonts w:ascii="Calibri" w:hAnsi="Calibri" w:eastAsia="Calibri"/>
          <w:b/>
          <w:color w:val="1F4D78"/>
          <w:sz w:val="20"/>
        </w:rPr>
        <w:t xml:space="preserve">JOBERT: </w:t>
      </w:r>
      <w:r>
        <w:rPr>
          <w:rFonts w:ascii="Calibri" w:hAnsi="Calibri" w:eastAsia="Calibri"/>
          <w:color w:val="252422"/>
          <w:sz w:val="22"/>
        </w:rPr>
        <w:t>Telyn made me do this faster.</w:t>
      </w:r>
    </w:p>
    <w:p w14:paraId="773FD231">
      <w:pPr>
        <w:pStyle w:val="165"/>
        <w:widowControl/>
      </w:pPr>
      <w:r>
        <w:rPr>
          <w:rFonts w:ascii="Calibri" w:hAnsi="Calibri" w:eastAsia="Calibri"/>
          <w:b/>
          <w:color w:val="1F4D78"/>
          <w:sz w:val="20"/>
        </w:rPr>
        <w:t xml:space="preserve">LOLA LYNN: </w:t>
      </w:r>
      <w:r>
        <w:rPr>
          <w:rFonts w:ascii="Calibri" w:hAnsi="Calibri" w:eastAsia="Calibri"/>
          <w:color w:val="252422"/>
          <w:sz w:val="22"/>
        </w:rPr>
        <w:t>Telyn thinks the whole market is on fire.</w:t>
      </w:r>
    </w:p>
    <w:p w14:paraId="496A1E41">
      <w:pPr>
        <w:pStyle w:val="4"/>
        <w:widowControl/>
      </w:pPr>
      <w:r>
        <w:t>Build the broth</w:t>
      </w:r>
    </w:p>
    <w:p w14:paraId="72819126">
      <w:pPr>
        <w:pStyle w:val="165"/>
        <w:widowControl/>
      </w:pPr>
      <w:r>
        <w:rPr>
          <w:rFonts w:ascii="Calibri" w:hAnsi="Calibri" w:eastAsia="Calibri"/>
          <w:b/>
          <w:color w:val="1F4D78"/>
          <w:sz w:val="20"/>
        </w:rPr>
        <w:t xml:space="preserve">LOLA LYNN: </w:t>
      </w:r>
      <w:r>
        <w:rPr>
          <w:rFonts w:ascii="Calibri" w:hAnsi="Calibri" w:eastAsia="Calibri"/>
          <w:color w:val="252422"/>
          <w:sz w:val="22"/>
        </w:rPr>
        <w:t>A little ginamos. Indi pagdamo.</w:t>
      </w:r>
    </w:p>
    <w:p w14:paraId="0EEF17F9">
      <w:pPr>
        <w:pStyle w:val="165"/>
        <w:widowControl/>
      </w:pPr>
      <w:r>
        <w:rPr>
          <w:rFonts w:ascii="Calibri" w:hAnsi="Calibri" w:eastAsia="Calibri"/>
          <w:b/>
          <w:color w:val="1F4D78"/>
          <w:sz w:val="20"/>
        </w:rPr>
        <w:t xml:space="preserve">JOBERT: </w:t>
      </w:r>
      <w:r>
        <w:rPr>
          <w:rFonts w:ascii="Calibri" w:hAnsi="Calibri" w:eastAsia="Calibri"/>
          <w:color w:val="252422"/>
          <w:sz w:val="22"/>
        </w:rPr>
        <w:t>Kuya Boy said the same thing.</w:t>
      </w:r>
    </w:p>
    <w:p w14:paraId="69084E58">
      <w:pPr>
        <w:pStyle w:val="165"/>
        <w:widowControl/>
      </w:pPr>
      <w:r>
        <w:rPr>
          <w:rFonts w:ascii="Calibri" w:hAnsi="Calibri" w:eastAsia="Calibri"/>
          <w:b/>
          <w:color w:val="1F4D78"/>
          <w:sz w:val="20"/>
        </w:rPr>
        <w:t xml:space="preserve">LOLA LYNN: </w:t>
      </w:r>
      <w:r>
        <w:rPr>
          <w:rFonts w:ascii="Calibri" w:hAnsi="Calibri" w:eastAsia="Calibri"/>
          <w:color w:val="252422"/>
          <w:sz w:val="22"/>
        </w:rPr>
        <w:t>Good. That boy listens to his lola.</w:t>
      </w:r>
    </w:p>
    <w:p w14:paraId="0B7708DF">
      <w:pPr>
        <w:pStyle w:val="4"/>
        <w:widowControl/>
      </w:pPr>
      <w:r>
        <w:t>Cook the fresh miki</w:t>
      </w:r>
    </w:p>
    <w:p w14:paraId="3ACE6547">
      <w:pPr>
        <w:pStyle w:val="165"/>
        <w:widowControl/>
      </w:pPr>
      <w:r>
        <w:rPr>
          <w:rFonts w:ascii="Calibri" w:hAnsi="Calibri" w:eastAsia="Calibri"/>
          <w:b/>
          <w:color w:val="1F4D78"/>
          <w:sz w:val="20"/>
        </w:rPr>
        <w:t xml:space="preserve">LOLA LYNN: </w:t>
      </w:r>
      <w:r>
        <w:rPr>
          <w:rFonts w:ascii="Calibri" w:hAnsi="Calibri" w:eastAsia="Calibri"/>
          <w:color w:val="252422"/>
          <w:sz w:val="22"/>
        </w:rPr>
        <w:t>Keep the miki soft. Do not force it.</w:t>
      </w:r>
    </w:p>
    <w:p w14:paraId="502F8374">
      <w:pPr>
        <w:pStyle w:val="165"/>
        <w:widowControl/>
      </w:pPr>
      <w:r>
        <w:rPr>
          <w:rFonts w:ascii="Calibri" w:hAnsi="Calibri" w:eastAsia="Calibri"/>
          <w:b/>
          <w:color w:val="1F4D78"/>
          <w:sz w:val="20"/>
        </w:rPr>
        <w:t xml:space="preserve">JOBERT: </w:t>
      </w:r>
      <w:r>
        <w:rPr>
          <w:rFonts w:ascii="Calibri" w:hAnsi="Calibri" w:eastAsia="Calibri"/>
          <w:color w:val="252422"/>
          <w:sz w:val="22"/>
        </w:rPr>
        <w:t>Bobet says the machine needs compliments.</w:t>
      </w:r>
    </w:p>
    <w:p w14:paraId="40517BC6">
      <w:pPr>
        <w:pStyle w:val="165"/>
        <w:widowControl/>
      </w:pPr>
      <w:r>
        <w:rPr>
          <w:rFonts w:ascii="Calibri" w:hAnsi="Calibri" w:eastAsia="Calibri"/>
          <w:b/>
          <w:color w:val="1F4D78"/>
          <w:sz w:val="20"/>
        </w:rPr>
        <w:t xml:space="preserve">LOLA LYNN: </w:t>
      </w:r>
      <w:r>
        <w:rPr>
          <w:rFonts w:ascii="Calibri" w:hAnsi="Calibri" w:eastAsia="Calibri"/>
          <w:color w:val="252422"/>
          <w:sz w:val="22"/>
        </w:rPr>
        <w:t>Five years, and he still flirts with that machine.</w:t>
      </w:r>
    </w:p>
    <w:p w14:paraId="3F897D8C">
      <w:pPr>
        <w:pStyle w:val="4"/>
        <w:widowControl/>
      </w:pPr>
      <w:r>
        <w:t>Finish with chicharon</w:t>
      </w:r>
    </w:p>
    <w:p w14:paraId="14E730CE">
      <w:pPr>
        <w:pStyle w:val="165"/>
        <w:widowControl/>
      </w:pPr>
      <w:r>
        <w:rPr>
          <w:rFonts w:ascii="Calibri" w:hAnsi="Calibri" w:eastAsia="Calibri"/>
          <w:b/>
          <w:color w:val="1F4D78"/>
          <w:sz w:val="20"/>
        </w:rPr>
        <w:t xml:space="preserve">LOLA LYNN: </w:t>
      </w:r>
      <w:r>
        <w:rPr>
          <w:rFonts w:ascii="Calibri" w:hAnsi="Calibri" w:eastAsia="Calibri"/>
          <w:color w:val="252422"/>
          <w:sz w:val="22"/>
        </w:rPr>
        <w:t>Chicharon last. Keep the crackle.</w:t>
      </w:r>
    </w:p>
    <w:p w14:paraId="67549F33">
      <w:pPr>
        <w:pStyle w:val="165"/>
        <w:widowControl/>
      </w:pPr>
      <w:r>
        <w:rPr>
          <w:rFonts w:ascii="Calibri" w:hAnsi="Calibri" w:eastAsia="Calibri"/>
          <w:b/>
          <w:color w:val="1F4D78"/>
          <w:sz w:val="20"/>
        </w:rPr>
        <w:t xml:space="preserve">JOBERT: </w:t>
      </w:r>
      <w:r>
        <w:rPr>
          <w:rFonts w:ascii="Calibri" w:hAnsi="Calibri" w:eastAsia="Calibri"/>
          <w:color w:val="252422"/>
          <w:sz w:val="22"/>
        </w:rPr>
        <w:t>Andy said three words. I think two were instructions.</w:t>
      </w:r>
    </w:p>
    <w:p w14:paraId="362BA29A">
      <w:pPr>
        <w:pStyle w:val="165"/>
        <w:widowControl/>
      </w:pPr>
      <w:r>
        <w:rPr>
          <w:rFonts w:ascii="Calibri" w:hAnsi="Calibri" w:eastAsia="Calibri"/>
          <w:b/>
          <w:color w:val="1F4D78"/>
          <w:sz w:val="20"/>
        </w:rPr>
        <w:t xml:space="preserve">LOLA LYNN: </w:t>
      </w:r>
      <w:r>
        <w:rPr>
          <w:rFonts w:ascii="Calibri" w:hAnsi="Calibri" w:eastAsia="Calibri"/>
          <w:color w:val="252422"/>
          <w:sz w:val="22"/>
        </w:rPr>
        <w:t>That means he likes you.</w:t>
      </w:r>
    </w:p>
    <w:p w14:paraId="32F4958E">
      <w:pPr>
        <w:pStyle w:val="4"/>
        <w:widowControl/>
      </w:pPr>
      <w:r>
        <w:t>Future recipe step slot</w:t>
      </w:r>
    </w:p>
    <w:p w14:paraId="1EEA6356">
      <w:pPr>
        <w:pStyle w:val="165"/>
        <w:widowControl/>
      </w:pPr>
      <w:r>
        <w:rPr>
          <w:rFonts w:ascii="Calibri" w:hAnsi="Calibri" w:eastAsia="Calibri"/>
          <w:b/>
          <w:color w:val="1F4D78"/>
          <w:sz w:val="20"/>
        </w:rPr>
        <w:t xml:space="preserve">LOLA LYNN: </w:t>
      </w:r>
      <w:r>
        <w:rPr>
          <w:rFonts w:ascii="Calibri" w:hAnsi="Calibri" w:eastAsia="Calibri"/>
          <w:color w:val="252422"/>
          <w:sz w:val="22"/>
        </w:rPr>
        <w:t>[Teach the newly added ingredient or technique in one clear sentence.]</w:t>
      </w:r>
    </w:p>
    <w:p w14:paraId="6F08D169">
      <w:pPr>
        <w:pStyle w:val="165"/>
        <w:widowControl/>
      </w:pPr>
      <w:r>
        <w:rPr>
          <w:rFonts w:ascii="Calibri" w:hAnsi="Calibri" w:eastAsia="Calibri"/>
          <w:b/>
          <w:color w:val="1F4D78"/>
          <w:sz w:val="20"/>
        </w:rPr>
        <w:t xml:space="preserve">JOBERT: </w:t>
      </w:r>
      <w:r>
        <w:rPr>
          <w:rFonts w:ascii="Calibri" w:hAnsi="Calibri" w:eastAsia="Calibri"/>
          <w:color w:val="252422"/>
          <w:sz w:val="22"/>
        </w:rPr>
        <w:t>[Respond with a brief joke, question, or remembered detail.]</w:t>
      </w:r>
    </w:p>
    <w:p w14:paraId="6CD00171">
      <w:pPr>
        <w:pStyle w:val="3"/>
        <w:pageBreakBefore w:val="0"/>
        <w:widowControl/>
      </w:pPr>
      <w:r>
        <w:rPr>
          <w:rFonts w:ascii="Calibri" w:hAnsi="Calibri" w:eastAsia="Calibri"/>
          <w:b/>
          <w:color w:val="2E74B5"/>
          <w:sz w:val="26"/>
        </w:rPr>
        <w:t xml:space="preserve">Scene 18 — The table  </w:t>
      </w:r>
      <w:r>
        <w:rPr>
          <w:rFonts w:ascii="Calibri" w:hAnsi="Calibri" w:eastAsia="Calibri"/>
          <w:b/>
          <w:color w:val="666666"/>
          <w:sz w:val="17"/>
        </w:rPr>
        <w:t>[CORE]</w:t>
      </w:r>
    </w:p>
    <w:p w14:paraId="692C555A">
      <w:pPr>
        <w:pStyle w:val="167"/>
        <w:keepNext/>
        <w:widowControl/>
      </w:pPr>
      <w:r>
        <w:rPr>
          <w:rFonts w:ascii="Calibri" w:hAnsi="Calibri" w:eastAsia="Calibri"/>
          <w:b/>
          <w:color w:val="1F4D78"/>
          <w:sz w:val="19"/>
        </w:rPr>
        <w:t xml:space="preserve">Trigger: </w:t>
      </w:r>
      <w:r>
        <w:rPr>
          <w:rFonts w:ascii="Calibri" w:hAnsi="Calibri" w:eastAsia="Calibri"/>
          <w:color w:val="666666"/>
          <w:sz w:val="19"/>
        </w:rPr>
        <w:t>Cooking sequence completes.</w:t>
      </w:r>
    </w:p>
    <w:p w14:paraId="6E4BE884">
      <w:pPr>
        <w:pStyle w:val="167"/>
        <w:keepNext/>
        <w:widowControl/>
      </w:pPr>
      <w:r>
        <w:rPr>
          <w:rFonts w:ascii="Calibri" w:hAnsi="Calibri" w:eastAsia="Calibri"/>
          <w:b/>
          <w:color w:val="1F4D78"/>
          <w:sz w:val="19"/>
        </w:rPr>
        <w:t xml:space="preserve">Objective: </w:t>
      </w:r>
      <w:r>
        <w:rPr>
          <w:rFonts w:ascii="Calibri" w:hAnsi="Calibri" w:eastAsia="Calibri"/>
          <w:color w:val="666666"/>
          <w:sz w:val="19"/>
        </w:rPr>
        <w:t>Serve and eat the Batchoy with Lola Lynn.</w:t>
      </w:r>
    </w:p>
    <w:p w14:paraId="6D10004A">
      <w:pPr>
        <w:pStyle w:val="167"/>
        <w:keepNext/>
        <w:widowControl/>
      </w:pPr>
      <w:r>
        <w:rPr>
          <w:rFonts w:ascii="Calibri" w:hAnsi="Calibri" w:eastAsia="Calibri"/>
          <w:b/>
          <w:color w:val="1F4D78"/>
          <w:sz w:val="19"/>
        </w:rPr>
        <w:t xml:space="preserve">Outcome: </w:t>
      </w:r>
      <w:r>
        <w:rPr>
          <w:rFonts w:ascii="Calibri" w:hAnsi="Calibri" w:eastAsia="Calibri"/>
          <w:color w:val="666666"/>
          <w:sz w:val="19"/>
        </w:rPr>
        <w:t>Main story ends; free exploration can continue.</w:t>
      </w:r>
    </w:p>
    <w:p w14:paraId="53E442A9">
      <w:pPr>
        <w:pStyle w:val="166"/>
        <w:keepNext/>
        <w:widowControl/>
      </w:pPr>
      <w:r>
        <w:rPr>
          <w:rFonts w:ascii="Calibri" w:hAnsi="Calibri" w:eastAsia="Calibri"/>
          <w:i/>
          <w:color w:val="666666"/>
          <w:sz w:val="20"/>
        </w:rPr>
        <w:t>[Two bowls on the table. Rain begins softly outside. Panda rests his chin on Lola Lynn’s knee.]</w:t>
      </w:r>
    </w:p>
    <w:p w14:paraId="1683CC44">
      <w:pPr>
        <w:pStyle w:val="165"/>
        <w:widowControl/>
      </w:pPr>
      <w:r>
        <w:rPr>
          <w:rFonts w:ascii="Calibri" w:hAnsi="Calibri" w:eastAsia="Calibri"/>
          <w:b/>
          <w:color w:val="1F4D78"/>
          <w:sz w:val="20"/>
        </w:rPr>
        <w:t xml:space="preserve">LOLA LYNN: </w:t>
      </w:r>
      <w:r>
        <w:rPr>
          <w:rFonts w:ascii="Calibri" w:hAnsi="Calibri" w:eastAsia="Calibri"/>
          <w:color w:val="252422"/>
          <w:sz w:val="22"/>
        </w:rPr>
        <w:t>Kaon ta, apo.</w:t>
      </w:r>
    </w:p>
    <w:p w14:paraId="191F3CF4">
      <w:pPr>
        <w:pStyle w:val="165"/>
        <w:widowControl/>
      </w:pPr>
      <w:r>
        <w:rPr>
          <w:rFonts w:ascii="Calibri" w:hAnsi="Calibri" w:eastAsia="Calibri"/>
          <w:b/>
          <w:color w:val="1F4D78"/>
          <w:sz w:val="20"/>
        </w:rPr>
        <w:t xml:space="preserve">JOBERT: </w:t>
      </w:r>
      <w:r>
        <w:rPr>
          <w:rFonts w:ascii="Calibri" w:hAnsi="Calibri" w:eastAsia="Calibri"/>
          <w:color w:val="252422"/>
          <w:sz w:val="22"/>
        </w:rPr>
        <w:t>I just learned this.</w:t>
      </w:r>
    </w:p>
    <w:p w14:paraId="0227BB1D">
      <w:pPr>
        <w:pStyle w:val="165"/>
        <w:widowControl/>
      </w:pPr>
      <w:r>
        <w:rPr>
          <w:rFonts w:ascii="Calibri" w:hAnsi="Calibri" w:eastAsia="Calibri"/>
          <w:b/>
          <w:color w:val="1F4D78"/>
          <w:sz w:val="20"/>
        </w:rPr>
        <w:t xml:space="preserve">JOBERT: </w:t>
      </w:r>
      <w:r>
        <w:rPr>
          <w:rFonts w:ascii="Calibri" w:hAnsi="Calibri" w:eastAsia="Calibri"/>
          <w:color w:val="252422"/>
          <w:sz w:val="22"/>
        </w:rPr>
        <w:t>But it tastes like something I missed.</w:t>
      </w:r>
    </w:p>
    <w:p w14:paraId="72E618A2">
      <w:pPr>
        <w:pStyle w:val="165"/>
        <w:widowControl/>
      </w:pPr>
      <w:r>
        <w:rPr>
          <w:rFonts w:ascii="Calibri" w:hAnsi="Calibri" w:eastAsia="Calibri"/>
          <w:b/>
          <w:color w:val="1F4D78"/>
          <w:sz w:val="20"/>
        </w:rPr>
        <w:t xml:space="preserve">LOLA LYNN: </w:t>
      </w:r>
      <w:r>
        <w:rPr>
          <w:rFonts w:ascii="Calibri" w:hAnsi="Calibri" w:eastAsia="Calibri"/>
          <w:color w:val="252422"/>
          <w:sz w:val="22"/>
        </w:rPr>
        <w:t>That is home. We make it again.</w:t>
      </w:r>
    </w:p>
    <w:p w14:paraId="2211CF48">
      <w:pPr>
        <w:pStyle w:val="165"/>
        <w:widowControl/>
      </w:pPr>
      <w:r>
        <w:rPr>
          <w:rFonts w:ascii="Calibri" w:hAnsi="Calibri" w:eastAsia="Calibri"/>
          <w:b/>
          <w:color w:val="1F4D78"/>
          <w:sz w:val="20"/>
        </w:rPr>
        <w:t xml:space="preserve">JOBERT: </w:t>
      </w:r>
      <w:r>
        <w:rPr>
          <w:rFonts w:ascii="Calibri" w:hAnsi="Calibri" w:eastAsia="Calibri"/>
          <w:color w:val="252422"/>
          <w:sz w:val="22"/>
        </w:rPr>
        <w:t>I will write the recipe down.</w:t>
      </w:r>
    </w:p>
    <w:p w14:paraId="195ED5C8">
      <w:pPr>
        <w:pStyle w:val="165"/>
        <w:widowControl/>
      </w:pPr>
      <w:r>
        <w:rPr>
          <w:rFonts w:ascii="Calibri" w:hAnsi="Calibri" w:eastAsia="Calibri"/>
          <w:b/>
          <w:color w:val="1F4D78"/>
          <w:sz w:val="20"/>
        </w:rPr>
        <w:t xml:space="preserve">LOLA LYNN: </w:t>
      </w:r>
      <w:r>
        <w:rPr>
          <w:rFonts w:ascii="Calibri" w:hAnsi="Calibri" w:eastAsia="Calibri"/>
          <w:color w:val="252422"/>
          <w:sz w:val="22"/>
        </w:rPr>
        <w:t>Write it. Then teach it.</w:t>
      </w:r>
    </w:p>
    <w:p w14:paraId="1A1694A5">
      <w:pPr>
        <w:pStyle w:val="165"/>
        <w:widowControl/>
      </w:pPr>
      <w:r>
        <w:rPr>
          <w:rFonts w:ascii="Calibri" w:hAnsi="Calibri" w:eastAsia="Calibri"/>
          <w:b/>
          <w:color w:val="1F4D78"/>
          <w:sz w:val="20"/>
        </w:rPr>
        <w:t xml:space="preserve">JOBERT: </w:t>
      </w:r>
      <w:r>
        <w:rPr>
          <w:rFonts w:ascii="Calibri" w:hAnsi="Calibri" w:eastAsia="Calibri"/>
          <w:color w:val="252422"/>
          <w:sz w:val="22"/>
        </w:rPr>
        <w:t>Salamat gid, Lola.</w:t>
      </w:r>
    </w:p>
    <w:p w14:paraId="514F34CE">
      <w:pPr>
        <w:pStyle w:val="165"/>
        <w:widowControl/>
      </w:pPr>
      <w:r>
        <w:rPr>
          <w:rFonts w:ascii="Calibri" w:hAnsi="Calibri" w:eastAsia="Calibri"/>
          <w:b/>
          <w:color w:val="1F4D78"/>
          <w:sz w:val="20"/>
        </w:rPr>
        <w:t xml:space="preserve">LOLA LYNN: </w:t>
      </w:r>
      <w:r>
        <w:rPr>
          <w:rFonts w:ascii="Calibri" w:hAnsi="Calibri" w:eastAsia="Calibri"/>
          <w:color w:val="252422"/>
          <w:sz w:val="22"/>
        </w:rPr>
        <w:t>Wala sing anuman. Eat before it gets cold.</w:t>
      </w:r>
    </w:p>
    <w:p w14:paraId="0EF1C9B9">
      <w:pPr>
        <w:pStyle w:val="165"/>
        <w:widowControl/>
      </w:pPr>
      <w:r>
        <w:rPr>
          <w:rFonts w:ascii="Calibri" w:hAnsi="Calibri" w:eastAsia="Calibri"/>
          <w:b/>
          <w:color w:val="C98B2B"/>
          <w:sz w:val="20"/>
        </w:rPr>
        <w:t xml:space="preserve">PANDA: </w:t>
      </w:r>
      <w:r>
        <w:rPr>
          <w:rFonts w:ascii="Calibri" w:hAnsi="Calibri" w:eastAsia="Calibri"/>
          <w:color w:val="252422"/>
          <w:sz w:val="22"/>
        </w:rPr>
        <w:t>Whine.</w:t>
      </w:r>
    </w:p>
    <w:p w14:paraId="568CAE29">
      <w:pPr>
        <w:pStyle w:val="165"/>
        <w:widowControl/>
      </w:pPr>
      <w:r>
        <w:rPr>
          <w:rFonts w:ascii="Calibri" w:hAnsi="Calibri" w:eastAsia="Calibri"/>
          <w:b/>
          <w:color w:val="1F4D78"/>
          <w:sz w:val="20"/>
        </w:rPr>
        <w:t xml:space="preserve">LOLA LYNN: </w:t>
      </w:r>
      <w:r>
        <w:rPr>
          <w:rFonts w:ascii="Calibri" w:hAnsi="Calibri" w:eastAsia="Calibri"/>
          <w:color w:val="252422"/>
          <w:sz w:val="22"/>
        </w:rPr>
        <w:t>Ikaw man, Panda. Your dinner is in your bowl.</w:t>
      </w:r>
    </w:p>
    <w:p w14:paraId="1F9CA8CE">
      <w:pPr>
        <w:pStyle w:val="166"/>
        <w:keepNext/>
        <w:widowControl/>
      </w:pPr>
      <w:r>
        <w:rPr>
          <w:rFonts w:ascii="Calibri" w:hAnsi="Calibri" w:eastAsia="Calibri"/>
          <w:i/>
          <w:color w:val="666666"/>
          <w:sz w:val="20"/>
        </w:rPr>
        <w:t>[Jobert laughs. They begin eating. The bowl-clink from the Cultural Echo returns once—now clear, ordinary, and real.]</w:t>
      </w:r>
    </w:p>
    <w:p w14:paraId="353DCC0D">
      <w:pPr>
        <w:pStyle w:val="168"/>
        <w:widowControl/>
        <w:pBdr>
          <w:left w:val="single" w:color="C98B2B" w:sz="16" w:space="8"/>
        </w:pBdr>
        <w:shd w:val="clear" w:fill="F8F1E7"/>
      </w:pPr>
      <w:r>
        <w:rPr>
          <w:rFonts w:ascii="Calibri" w:hAnsi="Calibri" w:eastAsia="Calibri"/>
          <w:b/>
          <w:color w:val="24445B"/>
          <w:sz w:val="21"/>
        </w:rPr>
        <w:t xml:space="preserve">Final line option:  </w:t>
      </w:r>
      <w:r>
        <w:rPr>
          <w:rFonts w:ascii="Calibri" w:hAnsi="Calibri" w:eastAsia="Calibri"/>
          <w:color w:val="24445B"/>
          <w:sz w:val="21"/>
        </w:rPr>
        <w:t>“Some traditions survive because someone chooses to remember them—and someone else chooses to sit down and listen.”</w:t>
      </w:r>
    </w:p>
    <w:p w14:paraId="6463A413">
      <w:pPr>
        <w:pageBreakBefore w:val="0"/>
        <w:widowControl/>
        <w:spacing w:after="40"/>
        <w:jc w:val="left"/>
      </w:pPr>
      <w:r>
        <w:rPr>
          <w:rFonts w:ascii="Calibri" w:hAnsi="Calibri" w:eastAsia="Calibri"/>
          <w:b/>
          <w:color w:val="C98B2B"/>
          <w:sz w:val="19"/>
        </w:rPr>
        <w:t>PHONE CONTENT</w:t>
      </w:r>
    </w:p>
    <w:p w14:paraId="323391CF">
      <w:pPr>
        <w:pStyle w:val="2"/>
        <w:widowControl/>
      </w:pPr>
      <w:r>
        <w:t>AMbot predefined question library</w:t>
      </w:r>
    </w:p>
    <w:p w14:paraId="5B25A995">
      <w:pPr>
        <w:pStyle w:val="168"/>
        <w:widowControl/>
        <w:pBdr>
          <w:left w:val="single" w:color="C98B2B" w:sz="16" w:space="8"/>
        </w:pBdr>
        <w:shd w:val="clear" w:fill="F8F1E7"/>
      </w:pPr>
      <w:r>
        <w:rPr>
          <w:rFonts w:ascii="Calibri" w:hAnsi="Calibri" w:eastAsia="Calibri"/>
          <w:b/>
          <w:color w:val="24445B"/>
          <w:sz w:val="21"/>
        </w:rPr>
        <w:t xml:space="preserve">Design rule:  </w:t>
      </w:r>
      <w:r>
        <w:rPr>
          <w:rFonts w:ascii="Calibri" w:hAnsi="Calibri" w:eastAsia="Calibri"/>
          <w:color w:val="24445B"/>
          <w:sz w:val="21"/>
        </w:rPr>
        <w:t>Every answer should do one of three things: summarize collected evidence, clarify the next action, or offer a graduated hint. AMbot should never reveal information the player has not earned.</w:t>
      </w:r>
    </w:p>
    <w:p w14:paraId="73B28431">
      <w:pPr>
        <w:pStyle w:val="3"/>
        <w:widowControl/>
      </w:pPr>
      <w:r>
        <w:t>After the newspaper</w:t>
      </w:r>
    </w:p>
    <w:p w14:paraId="6BDD81F3">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can you read?</w:t>
      </w:r>
    </w:p>
    <w:p w14:paraId="3A5F2125">
      <w:pPr>
        <w:pStyle w:val="165"/>
        <w:widowControl/>
      </w:pPr>
      <w:r>
        <w:rPr>
          <w:rFonts w:ascii="Calibri" w:hAnsi="Calibri" w:eastAsia="Calibri"/>
          <w:b/>
          <w:color w:val="C98B2B"/>
          <w:sz w:val="20"/>
        </w:rPr>
        <w:t xml:space="preserve">AMBOT: </w:t>
      </w:r>
      <w:r>
        <w:rPr>
          <w:rFonts w:ascii="Calibri" w:hAnsi="Calibri" w:eastAsia="Calibri"/>
          <w:color w:val="252422"/>
          <w:sz w:val="21"/>
        </w:rPr>
        <w:t>La Paz, broth, fresh miki, and “served for generations.” The dish name is missing.</w:t>
      </w:r>
    </w:p>
    <w:p w14:paraId="157FA2AC">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Why can’t you name it?</w:t>
      </w:r>
    </w:p>
    <w:p w14:paraId="12A35E55">
      <w:pPr>
        <w:pStyle w:val="165"/>
        <w:widowControl/>
      </w:pPr>
      <w:r>
        <w:rPr>
          <w:rFonts w:ascii="Calibri" w:hAnsi="Calibri" w:eastAsia="Calibri"/>
          <w:b/>
          <w:color w:val="C98B2B"/>
          <w:sz w:val="20"/>
        </w:rPr>
        <w:t xml:space="preserve">AMBOT: </w:t>
      </w:r>
      <w:r>
        <w:rPr>
          <w:rFonts w:ascii="Calibri" w:hAnsi="Calibri" w:eastAsia="Calibri"/>
          <w:color w:val="252422"/>
          <w:sz w:val="21"/>
        </w:rPr>
        <w:t>The fragments match more than one dish. A witness or physical record is needed.</w:t>
      </w:r>
    </w:p>
    <w:p w14:paraId="124E6463">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should I do?</w:t>
      </w:r>
    </w:p>
    <w:p w14:paraId="52AEC615">
      <w:pPr>
        <w:pStyle w:val="165"/>
        <w:widowControl/>
      </w:pPr>
      <w:r>
        <w:rPr>
          <w:rFonts w:ascii="Calibri" w:hAnsi="Calibri" w:eastAsia="Calibri"/>
          <w:b/>
          <w:color w:val="C98B2B"/>
          <w:sz w:val="20"/>
        </w:rPr>
        <w:t xml:space="preserve">AMBOT: </w:t>
      </w:r>
      <w:r>
        <w:rPr>
          <w:rFonts w:ascii="Calibri" w:hAnsi="Calibri" w:eastAsia="Calibri"/>
          <w:color w:val="252422"/>
          <w:sz w:val="21"/>
        </w:rPr>
        <w:t>Take the jeepney to La Paz and ask Lola Lynn about the package.</w:t>
      </w:r>
    </w:p>
    <w:p w14:paraId="50569F24">
      <w:pPr>
        <w:pStyle w:val="3"/>
        <w:widowControl/>
      </w:pPr>
      <w:r>
        <w:t>After Lola Lynn</w:t>
      </w:r>
    </w:p>
    <w:p w14:paraId="17DD0435">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are the clues?</w:t>
      </w:r>
    </w:p>
    <w:p w14:paraId="14BD51D6">
      <w:pPr>
        <w:pStyle w:val="165"/>
        <w:widowControl/>
      </w:pPr>
      <w:r>
        <w:rPr>
          <w:rFonts w:ascii="Calibri" w:hAnsi="Calibri" w:eastAsia="Calibri"/>
          <w:b/>
          <w:color w:val="C98B2B"/>
          <w:sz w:val="20"/>
        </w:rPr>
        <w:t xml:space="preserve">AMBOT: </w:t>
      </w:r>
      <w:r>
        <w:rPr>
          <w:rFonts w:ascii="Calibri" w:hAnsi="Calibri" w:eastAsia="Calibri"/>
          <w:color w:val="252422"/>
          <w:sz w:val="21"/>
        </w:rPr>
        <w:t>Soft noodles, tender meat, salty depth, and a crisp topping.</w:t>
      </w:r>
    </w:p>
    <w:p w14:paraId="644DF0BA">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Where should I start?</w:t>
      </w:r>
    </w:p>
    <w:p w14:paraId="78A9EFC5">
      <w:pPr>
        <w:pStyle w:val="165"/>
        <w:widowControl/>
      </w:pPr>
      <w:r>
        <w:rPr>
          <w:rFonts w:ascii="Calibri" w:hAnsi="Calibri" w:eastAsia="Calibri"/>
          <w:b/>
          <w:color w:val="C98B2B"/>
          <w:sz w:val="20"/>
        </w:rPr>
        <w:t xml:space="preserve">AMBOT: </w:t>
      </w:r>
      <w:r>
        <w:rPr>
          <w:rFonts w:ascii="Calibri" w:hAnsi="Calibri" w:eastAsia="Calibri"/>
          <w:color w:val="252422"/>
          <w:sz w:val="21"/>
        </w:rPr>
        <w:t>The meat stalls at La Paz Public Market.</w:t>
      </w:r>
    </w:p>
    <w:p w14:paraId="46802500">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is in my backpack?</w:t>
      </w:r>
    </w:p>
    <w:p w14:paraId="37CA2741">
      <w:pPr>
        <w:pStyle w:val="165"/>
        <w:widowControl/>
      </w:pPr>
      <w:r>
        <w:rPr>
          <w:rFonts w:ascii="Calibri" w:hAnsi="Calibri" w:eastAsia="Calibri"/>
          <w:b/>
          <w:color w:val="C98B2B"/>
          <w:sz w:val="20"/>
        </w:rPr>
        <w:t xml:space="preserve">AMBOT: </w:t>
      </w:r>
      <w:r>
        <w:rPr>
          <w:rFonts w:ascii="Calibri" w:hAnsi="Calibri" w:eastAsia="Calibri"/>
          <w:color w:val="252422"/>
          <w:sz w:val="21"/>
        </w:rPr>
        <w:t>Damaged newspaper, keepsakes, and four empty ingredient slots.</w:t>
      </w:r>
    </w:p>
    <w:p w14:paraId="0DCE76BD">
      <w:pPr>
        <w:pStyle w:val="3"/>
        <w:widowControl/>
      </w:pPr>
      <w:r>
        <w:t>At a locked vendor</w:t>
      </w:r>
    </w:p>
    <w:p w14:paraId="00FCD50A">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item is missing?</w:t>
      </w:r>
    </w:p>
    <w:p w14:paraId="2DE11350">
      <w:pPr>
        <w:pStyle w:val="165"/>
        <w:widowControl/>
      </w:pPr>
      <w:r>
        <w:rPr>
          <w:rFonts w:ascii="Calibri" w:hAnsi="Calibri" w:eastAsia="Calibri"/>
          <w:b/>
          <w:color w:val="C98B2B"/>
          <w:sz w:val="20"/>
        </w:rPr>
        <w:t xml:space="preserve">AMBOT: </w:t>
      </w:r>
      <w:r>
        <w:rPr>
          <w:rFonts w:ascii="Calibri" w:hAnsi="Calibri" w:eastAsia="Calibri"/>
          <w:color w:val="252422"/>
          <w:sz w:val="21"/>
        </w:rPr>
        <w:t>The required item is shown in the story-items pocket. Search the nearby marked area.</w:t>
      </w:r>
    </w:p>
    <w:p w14:paraId="36838482">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Give me a small hint.</w:t>
      </w:r>
    </w:p>
    <w:p w14:paraId="3F6A19CE">
      <w:pPr>
        <w:pStyle w:val="165"/>
        <w:widowControl/>
      </w:pPr>
      <w:r>
        <w:rPr>
          <w:rFonts w:ascii="Calibri" w:hAnsi="Calibri" w:eastAsia="Calibri"/>
          <w:b/>
          <w:color w:val="C98B2B"/>
          <w:sz w:val="20"/>
        </w:rPr>
        <w:t xml:space="preserve">AMBOT: </w:t>
      </w:r>
      <w:r>
        <w:rPr>
          <w:rFonts w:ascii="Calibri" w:hAnsi="Calibri" w:eastAsia="Calibri"/>
          <w:color w:val="252422"/>
          <w:sz w:val="21"/>
        </w:rPr>
        <w:t>Look where the vendor would normally store or repair that kind of object.</w:t>
      </w:r>
    </w:p>
    <w:p w14:paraId="715B2C61">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Give me a stronger hint.</w:t>
      </w:r>
    </w:p>
    <w:p w14:paraId="31773EC9">
      <w:pPr>
        <w:pStyle w:val="165"/>
        <w:widowControl/>
      </w:pPr>
      <w:r>
        <w:rPr>
          <w:rFonts w:ascii="Calibri" w:hAnsi="Calibri" w:eastAsia="Calibri"/>
          <w:b/>
          <w:color w:val="C98B2B"/>
          <w:sz w:val="20"/>
        </w:rPr>
        <w:t xml:space="preserve">AMBOT: </w:t>
      </w:r>
      <w:r>
        <w:rPr>
          <w:rFonts w:ascii="Calibri" w:hAnsi="Calibri" w:eastAsia="Calibri"/>
          <w:color w:val="252422"/>
          <w:sz w:val="21"/>
        </w:rPr>
        <w:t>Mark the exact search radius on the map, but not the item itself.</w:t>
      </w:r>
    </w:p>
    <w:p w14:paraId="6D9D496F">
      <w:pPr>
        <w:pStyle w:val="3"/>
        <w:widowControl/>
      </w:pPr>
      <w:r>
        <w:t>During a vendor minigame</w:t>
      </w:r>
    </w:p>
    <w:p w14:paraId="18CC49A9">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Repeat the rule.</w:t>
      </w:r>
    </w:p>
    <w:p w14:paraId="77AEE556">
      <w:pPr>
        <w:pStyle w:val="165"/>
        <w:widowControl/>
      </w:pPr>
      <w:r>
        <w:rPr>
          <w:rFonts w:ascii="Calibri" w:hAnsi="Calibri" w:eastAsia="Calibri"/>
          <w:b/>
          <w:color w:val="C98B2B"/>
          <w:sz w:val="20"/>
        </w:rPr>
        <w:t xml:space="preserve">AMBOT: </w:t>
      </w:r>
      <w:r>
        <w:rPr>
          <w:rFonts w:ascii="Calibri" w:hAnsi="Calibri" w:eastAsia="Calibri"/>
          <w:color w:val="252422"/>
          <w:sz w:val="21"/>
        </w:rPr>
        <w:t>Restate the minigame’s single success condition in one sentence.</w:t>
      </w:r>
    </w:p>
    <w:p w14:paraId="3B5233DF">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should I avoid?</w:t>
      </w:r>
    </w:p>
    <w:p w14:paraId="7A3CBB36">
      <w:pPr>
        <w:pStyle w:val="165"/>
        <w:widowControl/>
      </w:pPr>
      <w:r>
        <w:rPr>
          <w:rFonts w:ascii="Calibri" w:hAnsi="Calibri" w:eastAsia="Calibri"/>
          <w:b/>
          <w:color w:val="C98B2B"/>
          <w:sz w:val="20"/>
        </w:rPr>
        <w:t xml:space="preserve">AMBOT: </w:t>
      </w:r>
      <w:r>
        <w:rPr>
          <w:rFonts w:ascii="Calibri" w:hAnsi="Calibri" w:eastAsia="Calibri"/>
          <w:color w:val="252422"/>
          <w:sz w:val="21"/>
        </w:rPr>
        <w:t>Name the main failure condition without solving timing or placement.</w:t>
      </w:r>
    </w:p>
    <w:p w14:paraId="4340E7BA">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Can I try again?</w:t>
      </w:r>
    </w:p>
    <w:p w14:paraId="072FA0A7">
      <w:pPr>
        <w:pStyle w:val="165"/>
        <w:widowControl/>
      </w:pPr>
      <w:r>
        <w:rPr>
          <w:rFonts w:ascii="Calibri" w:hAnsi="Calibri" w:eastAsia="Calibri"/>
          <w:b/>
          <w:color w:val="C98B2B"/>
          <w:sz w:val="20"/>
        </w:rPr>
        <w:t xml:space="preserve">AMBOT: </w:t>
      </w:r>
      <w:r>
        <w:rPr>
          <w:rFonts w:ascii="Calibri" w:hAnsi="Calibri" w:eastAsia="Calibri"/>
          <w:color w:val="252422"/>
          <w:sz w:val="21"/>
        </w:rPr>
        <w:t>Yes. A failed minigame does not consume the required item or remove an ingredient.</w:t>
      </w:r>
    </w:p>
    <w:p w14:paraId="7A774A73">
      <w:pPr>
        <w:pStyle w:val="3"/>
        <w:widowControl/>
      </w:pPr>
      <w:r>
        <w:t>After all four ingredients</w:t>
      </w:r>
    </w:p>
    <w:p w14:paraId="7A2EB5D6">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Can you name the dish now?</w:t>
      </w:r>
    </w:p>
    <w:p w14:paraId="069982E1">
      <w:pPr>
        <w:pStyle w:val="165"/>
        <w:widowControl/>
      </w:pPr>
      <w:r>
        <w:rPr>
          <w:rFonts w:ascii="Calibri" w:hAnsi="Calibri" w:eastAsia="Calibri"/>
          <w:b/>
          <w:color w:val="C98B2B"/>
          <w:sz w:val="20"/>
        </w:rPr>
        <w:t xml:space="preserve">AMBOT: </w:t>
      </w:r>
      <w:r>
        <w:rPr>
          <w:rFonts w:ascii="Calibri" w:hAnsi="Calibri" w:eastAsia="Calibri"/>
          <w:color w:val="252422"/>
          <w:sz w:val="21"/>
        </w:rPr>
        <w:t>Not responsibly. Four ingredients are strong evidence, but the recipe is incomplete.</w:t>
      </w:r>
    </w:p>
    <w:p w14:paraId="51A3A980">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kind of evidence do we need?</w:t>
      </w:r>
    </w:p>
    <w:p w14:paraId="35883BC8">
      <w:pPr>
        <w:pStyle w:val="165"/>
        <w:widowControl/>
      </w:pPr>
      <w:r>
        <w:rPr>
          <w:rFonts w:ascii="Calibri" w:hAnsi="Calibri" w:eastAsia="Calibri"/>
          <w:b/>
          <w:color w:val="C98B2B"/>
          <w:sz w:val="20"/>
        </w:rPr>
        <w:t xml:space="preserve">AMBOT: </w:t>
      </w:r>
      <w:r>
        <w:rPr>
          <w:rFonts w:ascii="Calibri" w:hAnsi="Calibri" w:eastAsia="Calibri"/>
          <w:color w:val="252422"/>
          <w:sz w:val="21"/>
        </w:rPr>
        <w:t>A sign, menu, bowl, recipe, photograph, or other physical record.</w:t>
      </w:r>
    </w:p>
    <w:p w14:paraId="114142D6">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Where should I search?</w:t>
      </w:r>
    </w:p>
    <w:p w14:paraId="5C733ED1">
      <w:pPr>
        <w:pStyle w:val="165"/>
        <w:widowControl/>
      </w:pPr>
      <w:r>
        <w:rPr>
          <w:rFonts w:ascii="Calibri" w:hAnsi="Calibri" w:eastAsia="Calibri"/>
          <w:b/>
          <w:color w:val="C98B2B"/>
          <w:sz w:val="20"/>
        </w:rPr>
        <w:t xml:space="preserve">AMBOT: </w:t>
      </w:r>
      <w:r>
        <w:rPr>
          <w:rFonts w:ascii="Calibri" w:hAnsi="Calibri" w:eastAsia="Calibri"/>
          <w:color w:val="252422"/>
          <w:sz w:val="21"/>
        </w:rPr>
        <w:t>Lola Lynn’s house and entrance, where the newspaper and family keepsakes originated.</w:t>
      </w:r>
    </w:p>
    <w:p w14:paraId="36E3605A">
      <w:pPr>
        <w:pStyle w:val="3"/>
        <w:widowControl/>
      </w:pPr>
      <w:r>
        <w:t>During Cultural Echoes</w:t>
      </w:r>
    </w:p>
    <w:p w14:paraId="71326D29">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What am I following?</w:t>
      </w:r>
    </w:p>
    <w:p w14:paraId="25DBF748">
      <w:pPr>
        <w:pStyle w:val="165"/>
        <w:widowControl/>
      </w:pPr>
      <w:r>
        <w:rPr>
          <w:rFonts w:ascii="Calibri" w:hAnsi="Calibri" w:eastAsia="Calibri"/>
          <w:b/>
          <w:color w:val="C98B2B"/>
          <w:sz w:val="20"/>
        </w:rPr>
        <w:t xml:space="preserve">AMBOT: </w:t>
      </w:r>
      <w:r>
        <w:rPr>
          <w:rFonts w:ascii="Calibri" w:hAnsi="Calibri" w:eastAsia="Calibri"/>
          <w:color w:val="252422"/>
          <w:sz w:val="21"/>
        </w:rPr>
        <w:t>Repeated sounds and visual traces associated with the old batchoyan.</w:t>
      </w:r>
    </w:p>
    <w:p w14:paraId="7F6FC1FF">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Am I getting closer?</w:t>
      </w:r>
    </w:p>
    <w:p w14:paraId="702FEAF1">
      <w:pPr>
        <w:pStyle w:val="165"/>
        <w:widowControl/>
      </w:pPr>
      <w:r>
        <w:rPr>
          <w:rFonts w:ascii="Calibri" w:hAnsi="Calibri" w:eastAsia="Calibri"/>
          <w:b/>
          <w:color w:val="C98B2B"/>
          <w:sz w:val="20"/>
        </w:rPr>
        <w:t xml:space="preserve">AMBOT: </w:t>
      </w:r>
      <w:r>
        <w:rPr>
          <w:rFonts w:ascii="Calibri" w:hAnsi="Calibri" w:eastAsia="Calibri"/>
          <w:color w:val="252422"/>
          <w:sz w:val="21"/>
        </w:rPr>
        <w:t>Respond “warmer,” “cooler,” or “signal unstable,” based on distance.</w:t>
      </w:r>
    </w:p>
    <w:p w14:paraId="7904D54E">
      <w:pPr>
        <w:widowControl/>
        <w:spacing w:after="40"/>
      </w:pPr>
      <w:r>
        <w:rPr>
          <w:rFonts w:ascii="Calibri" w:hAnsi="Calibri" w:eastAsia="Calibri"/>
          <w:b/>
          <w:color w:val="C98B2B"/>
          <w:sz w:val="18"/>
        </w:rPr>
        <w:t xml:space="preserve">JOBERT OPTION: </w:t>
      </w:r>
      <w:r>
        <w:rPr>
          <w:rFonts w:ascii="Calibri" w:hAnsi="Calibri" w:eastAsia="Calibri"/>
          <w:b/>
          <w:color w:val="252422"/>
          <w:sz w:val="21"/>
        </w:rPr>
        <w:t>Why can’t you show the exact location?</w:t>
      </w:r>
    </w:p>
    <w:p w14:paraId="6EEBDABE">
      <w:pPr>
        <w:pStyle w:val="165"/>
        <w:widowControl/>
      </w:pPr>
      <w:r>
        <w:rPr>
          <w:rFonts w:ascii="Calibri" w:hAnsi="Calibri" w:eastAsia="Calibri"/>
          <w:b/>
          <w:color w:val="C98B2B"/>
          <w:sz w:val="20"/>
        </w:rPr>
        <w:t xml:space="preserve">AMBOT: </w:t>
      </w:r>
      <w:r>
        <w:rPr>
          <w:rFonts w:ascii="Calibri" w:hAnsi="Calibri" w:eastAsia="Calibri"/>
          <w:color w:val="252422"/>
          <w:sz w:val="21"/>
        </w:rPr>
        <w:t>The echo is experiential rather than a normal GPS signal.</w:t>
      </w:r>
    </w:p>
    <w:p w14:paraId="47CB007F">
      <w:pPr>
        <w:pStyle w:val="3"/>
        <w:widowControl/>
      </w:pPr>
      <w:r>
        <w:t>AMbot personality lines</w:t>
      </w:r>
    </w:p>
    <w:p w14:paraId="0BEE833C">
      <w:pPr>
        <w:pStyle w:val="24"/>
        <w:widowControl/>
      </w:pPr>
      <w:r>
        <w:t>“My name means ‘I do not know.’ This is branding, not permission to guess.”</w:t>
      </w:r>
    </w:p>
    <w:p w14:paraId="7734F55C">
      <w:pPr>
        <w:pStyle w:val="24"/>
        <w:widowControl/>
      </w:pPr>
      <w:r>
        <w:t>“Progress is sometimes a circle with better inventory.”</w:t>
      </w:r>
    </w:p>
    <w:p w14:paraId="6741FD44">
      <w:pPr>
        <w:pStyle w:val="24"/>
        <w:widowControl/>
      </w:pPr>
      <w:r>
        <w:t>“Your backpack now contains food, evidence, and several preventable odors.”</w:t>
      </w:r>
    </w:p>
    <w:p w14:paraId="662FD4A5">
      <w:pPr>
        <w:pStyle w:val="24"/>
        <w:widowControl/>
      </w:pPr>
      <w:r>
        <w:t>“I recommend asking a local elder. This is not a software limitation; it is good research.”</w:t>
      </w:r>
    </w:p>
    <w:p w14:paraId="158A38E5">
      <w:pPr>
        <w:pStyle w:val="24"/>
        <w:widowControl/>
      </w:pPr>
      <w:r>
        <w:t>“Hint intensity increased. Your dignity has not been recorded.”</w:t>
      </w:r>
    </w:p>
    <w:p w14:paraId="70FAE74E">
      <w:pPr>
        <w:pStyle w:val="2"/>
        <w:widowControl/>
      </w:pPr>
      <w:r>
        <w:t>Backpack, localization, and future expansion</w:t>
      </w:r>
    </w:p>
    <w:p w14:paraId="2802B91E">
      <w:pPr>
        <w:pStyle w:val="3"/>
        <w:widowControl/>
      </w:pPr>
      <w:r>
        <w:t>Backpack categories</w:t>
      </w:r>
    </w:p>
    <w:p w14:paraId="589A0355">
      <w:pPr>
        <w:widowControl/>
        <w:spacing w:after="100"/>
      </w:pPr>
      <w:r>
        <w:rPr>
          <w:rFonts w:ascii="Calibri" w:hAnsi="Calibri" w:eastAsia="Calibri"/>
          <w:b/>
          <w:color w:val="1F4D78"/>
          <w:sz w:val="22"/>
        </w:rPr>
        <w:t xml:space="preserve">Keepsakes: </w:t>
      </w:r>
      <w:r>
        <w:rPr>
          <w:rFonts w:ascii="Calibri" w:hAnsi="Calibri" w:eastAsia="Calibri"/>
          <w:color w:val="252422"/>
          <w:sz w:val="22"/>
        </w:rPr>
        <w:t>Photo, key, spoon, broken bowl piece, receipt, and Lola Lynn’s letter. These support story context and remain inspectable.</w:t>
      </w:r>
    </w:p>
    <w:p w14:paraId="5911A1E2">
      <w:pPr>
        <w:widowControl/>
        <w:spacing w:after="100"/>
      </w:pPr>
      <w:r>
        <w:rPr>
          <w:rFonts w:ascii="Calibri" w:hAnsi="Calibri" w:eastAsia="Calibri"/>
          <w:b/>
          <w:color w:val="1F4D78"/>
          <w:sz w:val="22"/>
        </w:rPr>
        <w:t xml:space="preserve">Evidence: </w:t>
      </w:r>
      <w:r>
        <w:rPr>
          <w:rFonts w:ascii="Calibri" w:hAnsi="Calibri" w:eastAsia="Calibri"/>
          <w:color w:val="252422"/>
          <w:sz w:val="22"/>
        </w:rPr>
        <w:t>Damaged newspaper, vendor testimonies, uncovered sign record, and Batchoy Bowl artifact.</w:t>
      </w:r>
    </w:p>
    <w:p w14:paraId="7AEA7A5C">
      <w:pPr>
        <w:widowControl/>
        <w:spacing w:after="100"/>
      </w:pPr>
      <w:r>
        <w:rPr>
          <w:rFonts w:ascii="Calibri" w:hAnsi="Calibri" w:eastAsia="Calibri"/>
          <w:b/>
          <w:color w:val="1F4D78"/>
          <w:sz w:val="22"/>
        </w:rPr>
        <w:t xml:space="preserve">Story items: </w:t>
      </w:r>
      <w:r>
        <w:rPr>
          <w:rFonts w:ascii="Calibri" w:hAnsi="Calibri" w:eastAsia="Calibri"/>
          <w:color w:val="252422"/>
          <w:sz w:val="22"/>
        </w:rPr>
        <w:t>Clean empty jar and noodle-machine crank handle. These are consumed or marked returned after their vendor gate.</w:t>
      </w:r>
    </w:p>
    <w:p w14:paraId="25BDA78C">
      <w:pPr>
        <w:widowControl/>
        <w:spacing w:after="100"/>
      </w:pPr>
      <w:r>
        <w:rPr>
          <w:rFonts w:ascii="Calibri" w:hAnsi="Calibri" w:eastAsia="Calibri"/>
          <w:b/>
          <w:color w:val="1F4D78"/>
          <w:sz w:val="22"/>
        </w:rPr>
        <w:t xml:space="preserve">Ingredients: </w:t>
      </w:r>
      <w:r>
        <w:rPr>
          <w:rFonts w:ascii="Calibri" w:hAnsi="Calibri" w:eastAsia="Calibri"/>
          <w:color w:val="252422"/>
          <w:sz w:val="22"/>
        </w:rPr>
        <w:t>Pork and liver, ginamos, crushed chicharon, and fresh miki, with open slots reserved for future recipe additions.</w:t>
      </w:r>
    </w:p>
    <w:p w14:paraId="7E6CBC5A">
      <w:pPr>
        <w:pStyle w:val="3"/>
        <w:widowControl/>
      </w:pPr>
      <w:r>
        <w:t>Hiligaynon mini-glossary</w:t>
      </w:r>
    </w:p>
    <w:p w14:paraId="333DD5D9">
      <w:pPr>
        <w:widowControl/>
        <w:spacing w:after="60"/>
      </w:pPr>
      <w:r>
        <w:rPr>
          <w:rFonts w:ascii="Calibri" w:hAnsi="Calibri" w:eastAsia="Calibri"/>
          <w:b/>
          <w:color w:val="C98B2B"/>
          <w:sz w:val="21"/>
        </w:rPr>
        <w:t xml:space="preserve">Amo gid — </w:t>
      </w:r>
      <w:r>
        <w:rPr>
          <w:rFonts w:ascii="Calibri" w:hAnsi="Calibri" w:eastAsia="Calibri"/>
          <w:color w:val="252422"/>
          <w:sz w:val="21"/>
        </w:rPr>
        <w:t>exactly / that is it</w:t>
      </w:r>
    </w:p>
    <w:p w14:paraId="4ACE21D6">
      <w:pPr>
        <w:widowControl/>
        <w:spacing w:after="60"/>
      </w:pPr>
      <w:r>
        <w:rPr>
          <w:rFonts w:ascii="Calibri" w:hAnsi="Calibri" w:eastAsia="Calibri"/>
          <w:b/>
          <w:color w:val="C98B2B"/>
          <w:sz w:val="21"/>
        </w:rPr>
        <w:t xml:space="preserve">Apo — </w:t>
      </w:r>
      <w:r>
        <w:rPr>
          <w:rFonts w:ascii="Calibri" w:hAnsi="Calibri" w:eastAsia="Calibri"/>
          <w:color w:val="252422"/>
          <w:sz w:val="21"/>
        </w:rPr>
        <w:t>grandchild; Lola Lynn’s affectionate address for Jobert</w:t>
      </w:r>
    </w:p>
    <w:p w14:paraId="1FAA4D99">
      <w:pPr>
        <w:widowControl/>
        <w:spacing w:after="60"/>
      </w:pPr>
      <w:r>
        <w:rPr>
          <w:rFonts w:ascii="Calibri" w:hAnsi="Calibri" w:eastAsia="Calibri"/>
          <w:b/>
          <w:color w:val="C98B2B"/>
          <w:sz w:val="21"/>
        </w:rPr>
        <w:t xml:space="preserve">Ambot — </w:t>
      </w:r>
      <w:r>
        <w:rPr>
          <w:rFonts w:ascii="Calibri" w:hAnsi="Calibri" w:eastAsia="Calibri"/>
          <w:color w:val="252422"/>
          <w:sz w:val="21"/>
        </w:rPr>
        <w:t>I do not know</w:t>
      </w:r>
    </w:p>
    <w:p w14:paraId="242605C3">
      <w:pPr>
        <w:widowControl/>
        <w:spacing w:after="60"/>
      </w:pPr>
      <w:r>
        <w:rPr>
          <w:rFonts w:ascii="Calibri" w:hAnsi="Calibri" w:eastAsia="Calibri"/>
          <w:b/>
          <w:color w:val="C98B2B"/>
          <w:sz w:val="21"/>
        </w:rPr>
        <w:t xml:space="preserve">Ambot gid — </w:t>
      </w:r>
      <w:r>
        <w:rPr>
          <w:rFonts w:ascii="Calibri" w:hAnsi="Calibri" w:eastAsia="Calibri"/>
          <w:color w:val="252422"/>
          <w:sz w:val="21"/>
        </w:rPr>
        <w:t>I really do not know</w:t>
      </w:r>
    </w:p>
    <w:p w14:paraId="6DB3FD41">
      <w:pPr>
        <w:widowControl/>
        <w:spacing w:after="60"/>
      </w:pPr>
      <w:r>
        <w:rPr>
          <w:rFonts w:ascii="Calibri" w:hAnsi="Calibri" w:eastAsia="Calibri"/>
          <w:b/>
          <w:color w:val="C98B2B"/>
          <w:sz w:val="21"/>
        </w:rPr>
        <w:t xml:space="preserve">Ari — </w:t>
      </w:r>
      <w:r>
        <w:rPr>
          <w:rFonts w:ascii="Calibri" w:hAnsi="Calibri" w:eastAsia="Calibri"/>
          <w:color w:val="252422"/>
          <w:sz w:val="21"/>
        </w:rPr>
        <w:t>here / this is here</w:t>
      </w:r>
    </w:p>
    <w:p w14:paraId="617C7BD3">
      <w:pPr>
        <w:widowControl/>
        <w:spacing w:after="60"/>
      </w:pPr>
      <w:r>
        <w:rPr>
          <w:rFonts w:ascii="Calibri" w:hAnsi="Calibri" w:eastAsia="Calibri"/>
          <w:b/>
          <w:color w:val="C98B2B"/>
          <w:sz w:val="21"/>
        </w:rPr>
        <w:t xml:space="preserve">Ari ka na — </w:t>
      </w:r>
      <w:r>
        <w:rPr>
          <w:rFonts w:ascii="Calibri" w:hAnsi="Calibri" w:eastAsia="Calibri"/>
          <w:color w:val="252422"/>
          <w:sz w:val="21"/>
        </w:rPr>
        <w:t>you are here / you have arrived</w:t>
      </w:r>
    </w:p>
    <w:p w14:paraId="2EB3B031">
      <w:pPr>
        <w:widowControl/>
        <w:spacing w:after="60"/>
      </w:pPr>
      <w:r>
        <w:rPr>
          <w:rFonts w:ascii="Calibri" w:hAnsi="Calibri" w:eastAsia="Calibri"/>
          <w:b/>
          <w:color w:val="C98B2B"/>
          <w:sz w:val="21"/>
        </w:rPr>
        <w:t xml:space="preserve">Ari na ko — </w:t>
      </w:r>
      <w:r>
        <w:rPr>
          <w:rFonts w:ascii="Calibri" w:hAnsi="Calibri" w:eastAsia="Calibri"/>
          <w:color w:val="252422"/>
          <w:sz w:val="21"/>
        </w:rPr>
        <w:t>I am here / I am back</w:t>
      </w:r>
    </w:p>
    <w:p w14:paraId="02EF3789">
      <w:pPr>
        <w:widowControl/>
        <w:spacing w:after="60"/>
      </w:pPr>
      <w:r>
        <w:rPr>
          <w:rFonts w:ascii="Calibri" w:hAnsi="Calibri" w:eastAsia="Calibri"/>
          <w:b/>
          <w:color w:val="C98B2B"/>
          <w:sz w:val="21"/>
        </w:rPr>
        <w:t xml:space="preserve">Diin — </w:t>
      </w:r>
      <w:r>
        <w:rPr>
          <w:rFonts w:ascii="Calibri" w:hAnsi="Calibri" w:eastAsia="Calibri"/>
          <w:color w:val="252422"/>
          <w:sz w:val="21"/>
        </w:rPr>
        <w:t>where</w:t>
      </w:r>
    </w:p>
    <w:p w14:paraId="18607120">
      <w:pPr>
        <w:widowControl/>
        <w:spacing w:after="60"/>
      </w:pPr>
      <w:r>
        <w:rPr>
          <w:rFonts w:ascii="Calibri" w:hAnsi="Calibri" w:eastAsia="Calibri"/>
          <w:b/>
          <w:color w:val="C98B2B"/>
          <w:sz w:val="21"/>
        </w:rPr>
        <w:t xml:space="preserve">Dugay ka na wala diri — </w:t>
      </w:r>
      <w:r>
        <w:rPr>
          <w:rFonts w:ascii="Calibri" w:hAnsi="Calibri" w:eastAsia="Calibri"/>
          <w:color w:val="252422"/>
          <w:sz w:val="21"/>
        </w:rPr>
        <w:t>you have not been here for a while</w:t>
      </w:r>
    </w:p>
    <w:p w14:paraId="09147518">
      <w:pPr>
        <w:widowControl/>
        <w:spacing w:after="60"/>
      </w:pPr>
      <w:r>
        <w:rPr>
          <w:rFonts w:ascii="Calibri" w:hAnsi="Calibri" w:eastAsia="Calibri"/>
          <w:b/>
          <w:color w:val="C98B2B"/>
          <w:sz w:val="21"/>
        </w:rPr>
        <w:t xml:space="preserve">Gha — </w:t>
      </w:r>
      <w:r>
        <w:rPr>
          <w:rFonts w:ascii="Calibri" w:hAnsi="Calibri" w:eastAsia="Calibri"/>
          <w:color w:val="252422"/>
          <w:sz w:val="21"/>
        </w:rPr>
        <w:t>a familiar address, similar to “dear” or “friend,” depending on tone</w:t>
      </w:r>
    </w:p>
    <w:p w14:paraId="1BE0CAF3">
      <w:pPr>
        <w:widowControl/>
        <w:spacing w:after="60"/>
      </w:pPr>
      <w:r>
        <w:rPr>
          <w:rFonts w:ascii="Calibri" w:hAnsi="Calibri" w:eastAsia="Calibri"/>
          <w:b/>
          <w:color w:val="C98B2B"/>
          <w:sz w:val="21"/>
        </w:rPr>
        <w:t xml:space="preserve">Gid — </w:t>
      </w:r>
      <w:r>
        <w:rPr>
          <w:rFonts w:ascii="Calibri" w:hAnsi="Calibri" w:eastAsia="Calibri"/>
          <w:color w:val="252422"/>
          <w:sz w:val="21"/>
        </w:rPr>
        <w:t>an intensifier: really, truly, very</w:t>
      </w:r>
    </w:p>
    <w:p w14:paraId="314C4E91">
      <w:pPr>
        <w:widowControl/>
        <w:spacing w:after="60"/>
      </w:pPr>
      <w:r>
        <w:rPr>
          <w:rFonts w:ascii="Calibri" w:hAnsi="Calibri" w:eastAsia="Calibri"/>
          <w:b/>
          <w:color w:val="C98B2B"/>
          <w:sz w:val="21"/>
        </w:rPr>
        <w:t xml:space="preserve">Gutom ko — </w:t>
      </w:r>
      <w:r>
        <w:rPr>
          <w:rFonts w:ascii="Calibri" w:hAnsi="Calibri" w:eastAsia="Calibri"/>
          <w:color w:val="252422"/>
          <w:sz w:val="21"/>
        </w:rPr>
        <w:t>I am hungry</w:t>
      </w:r>
    </w:p>
    <w:p w14:paraId="5CFE42C7">
      <w:pPr>
        <w:widowControl/>
        <w:spacing w:after="60"/>
      </w:pPr>
      <w:r>
        <w:rPr>
          <w:rFonts w:ascii="Calibri" w:hAnsi="Calibri" w:eastAsia="Calibri"/>
          <w:b/>
          <w:color w:val="C98B2B"/>
          <w:sz w:val="21"/>
        </w:rPr>
        <w:t xml:space="preserve">Hinay-hinay lang — </w:t>
      </w:r>
      <w:r>
        <w:rPr>
          <w:rFonts w:ascii="Calibri" w:hAnsi="Calibri" w:eastAsia="Calibri"/>
          <w:color w:val="252422"/>
          <w:sz w:val="21"/>
        </w:rPr>
        <w:t>gently / take it slowly</w:t>
      </w:r>
    </w:p>
    <w:p w14:paraId="07C13A1C">
      <w:pPr>
        <w:widowControl/>
        <w:spacing w:after="60"/>
      </w:pPr>
      <w:r>
        <w:rPr>
          <w:rFonts w:ascii="Calibri" w:hAnsi="Calibri" w:eastAsia="Calibri"/>
          <w:b/>
          <w:color w:val="C98B2B"/>
          <w:sz w:val="21"/>
        </w:rPr>
        <w:t xml:space="preserve">Indi ka bisita — </w:t>
      </w:r>
      <w:r>
        <w:rPr>
          <w:rFonts w:ascii="Calibri" w:hAnsi="Calibri" w:eastAsia="Calibri"/>
          <w:color w:val="252422"/>
          <w:sz w:val="21"/>
        </w:rPr>
        <w:t>you are not a visitor</w:t>
      </w:r>
    </w:p>
    <w:p w14:paraId="5E23B26A">
      <w:pPr>
        <w:widowControl/>
        <w:spacing w:after="60"/>
      </w:pPr>
      <w:r>
        <w:rPr>
          <w:rFonts w:ascii="Calibri" w:hAnsi="Calibri" w:eastAsia="Calibri"/>
          <w:b/>
          <w:color w:val="C98B2B"/>
          <w:sz w:val="21"/>
        </w:rPr>
        <w:t xml:space="preserve">Indi pagdamo — </w:t>
      </w:r>
      <w:r>
        <w:rPr>
          <w:rFonts w:ascii="Calibri" w:hAnsi="Calibri" w:eastAsia="Calibri"/>
          <w:color w:val="252422"/>
          <w:sz w:val="21"/>
        </w:rPr>
        <w:t>do not add too much</w:t>
      </w:r>
    </w:p>
    <w:p w14:paraId="25882165">
      <w:pPr>
        <w:widowControl/>
        <w:spacing w:after="60"/>
      </w:pPr>
      <w:r>
        <w:rPr>
          <w:rFonts w:ascii="Calibri" w:hAnsi="Calibri" w:eastAsia="Calibri"/>
          <w:b/>
          <w:color w:val="C98B2B"/>
          <w:sz w:val="21"/>
        </w:rPr>
        <w:t xml:space="preserve">Indi pagdali — </w:t>
      </w:r>
      <w:r>
        <w:rPr>
          <w:rFonts w:ascii="Calibri" w:hAnsi="Calibri" w:eastAsia="Calibri"/>
          <w:color w:val="252422"/>
          <w:sz w:val="21"/>
        </w:rPr>
        <w:t>do not rush</w:t>
      </w:r>
    </w:p>
    <w:p w14:paraId="172B2D27">
      <w:pPr>
        <w:widowControl/>
        <w:spacing w:after="60"/>
      </w:pPr>
      <w:r>
        <w:rPr>
          <w:rFonts w:ascii="Calibri" w:hAnsi="Calibri" w:eastAsia="Calibri"/>
          <w:b/>
          <w:color w:val="C98B2B"/>
          <w:sz w:val="21"/>
        </w:rPr>
        <w:t xml:space="preserve">Indi pagpilit — </w:t>
      </w:r>
      <w:r>
        <w:rPr>
          <w:rFonts w:ascii="Calibri" w:hAnsi="Calibri" w:eastAsia="Calibri"/>
          <w:color w:val="252422"/>
          <w:sz w:val="21"/>
        </w:rPr>
        <w:t>do not force it</w:t>
      </w:r>
    </w:p>
    <w:p w14:paraId="0B417981">
      <w:pPr>
        <w:widowControl/>
        <w:spacing w:after="60"/>
      </w:pPr>
      <w:r>
        <w:rPr>
          <w:rFonts w:ascii="Calibri" w:hAnsi="Calibri" w:eastAsia="Calibri"/>
          <w:b/>
          <w:color w:val="C98B2B"/>
          <w:sz w:val="21"/>
        </w:rPr>
        <w:t xml:space="preserve">Kabalo ko — </w:t>
      </w:r>
      <w:r>
        <w:rPr>
          <w:rFonts w:ascii="Calibri" w:hAnsi="Calibri" w:eastAsia="Calibri"/>
          <w:color w:val="252422"/>
          <w:sz w:val="21"/>
        </w:rPr>
        <w:t>I know</w:t>
      </w:r>
    </w:p>
    <w:p w14:paraId="68E0F2D4">
      <w:pPr>
        <w:widowControl/>
        <w:spacing w:after="60"/>
      </w:pPr>
      <w:r>
        <w:rPr>
          <w:rFonts w:ascii="Calibri" w:hAnsi="Calibri" w:eastAsia="Calibri"/>
          <w:b/>
          <w:color w:val="C98B2B"/>
          <w:sz w:val="21"/>
        </w:rPr>
        <w:t xml:space="preserve">Kaon / Kaon ta — </w:t>
      </w:r>
      <w:r>
        <w:rPr>
          <w:rFonts w:ascii="Calibri" w:hAnsi="Calibri" w:eastAsia="Calibri"/>
          <w:color w:val="252422"/>
          <w:sz w:val="21"/>
        </w:rPr>
        <w:t>eat / let us eat</w:t>
      </w:r>
    </w:p>
    <w:p w14:paraId="72B28618">
      <w:pPr>
        <w:widowControl/>
        <w:spacing w:after="60"/>
      </w:pPr>
      <w:r>
        <w:rPr>
          <w:rFonts w:ascii="Calibri" w:hAnsi="Calibri" w:eastAsia="Calibri"/>
          <w:b/>
          <w:color w:val="C98B2B"/>
          <w:sz w:val="21"/>
        </w:rPr>
        <w:t xml:space="preserve">Maayong hapon — </w:t>
      </w:r>
      <w:r>
        <w:rPr>
          <w:rFonts w:ascii="Calibri" w:hAnsi="Calibri" w:eastAsia="Calibri"/>
          <w:color w:val="252422"/>
          <w:sz w:val="21"/>
        </w:rPr>
        <w:t>good afternoon</w:t>
      </w:r>
    </w:p>
    <w:p w14:paraId="17353DE0">
      <w:pPr>
        <w:widowControl/>
        <w:spacing w:after="60"/>
      </w:pPr>
      <w:r>
        <w:rPr>
          <w:rFonts w:ascii="Calibri" w:hAnsi="Calibri" w:eastAsia="Calibri"/>
          <w:b/>
          <w:color w:val="C98B2B"/>
          <w:sz w:val="21"/>
        </w:rPr>
        <w:t xml:space="preserve">Nagkaon ka bala? — </w:t>
      </w:r>
      <w:r>
        <w:rPr>
          <w:rFonts w:ascii="Calibri" w:hAnsi="Calibri" w:eastAsia="Calibri"/>
          <w:color w:val="252422"/>
          <w:sz w:val="21"/>
        </w:rPr>
        <w:t>have you eaten?</w:t>
      </w:r>
    </w:p>
    <w:p w14:paraId="07E66FF9">
      <w:pPr>
        <w:widowControl/>
        <w:spacing w:after="60"/>
      </w:pPr>
      <w:r>
        <w:rPr>
          <w:rFonts w:ascii="Calibri" w:hAnsi="Calibri" w:eastAsia="Calibri"/>
          <w:b/>
          <w:color w:val="C98B2B"/>
          <w:sz w:val="21"/>
        </w:rPr>
        <w:t xml:space="preserve">Nang / Nong — </w:t>
      </w:r>
      <w:r>
        <w:rPr>
          <w:rFonts w:ascii="Calibri" w:hAnsi="Calibri" w:eastAsia="Calibri"/>
          <w:color w:val="252422"/>
          <w:sz w:val="21"/>
        </w:rPr>
        <w:t>respectful familiar address for an older woman / man</w:t>
      </w:r>
    </w:p>
    <w:p w14:paraId="3329DB43">
      <w:pPr>
        <w:widowControl/>
        <w:spacing w:after="60"/>
      </w:pPr>
      <w:r>
        <w:rPr>
          <w:rFonts w:ascii="Calibri" w:hAnsi="Calibri" w:eastAsia="Calibri"/>
          <w:b/>
          <w:color w:val="C98B2B"/>
          <w:sz w:val="21"/>
        </w:rPr>
        <w:t xml:space="preserve">Palangga ko man ang akon lola — </w:t>
      </w:r>
      <w:r>
        <w:rPr>
          <w:rFonts w:ascii="Calibri" w:hAnsi="Calibri" w:eastAsia="Calibri"/>
          <w:color w:val="252422"/>
          <w:sz w:val="21"/>
        </w:rPr>
        <w:t>I love my grandmother too</w:t>
      </w:r>
    </w:p>
    <w:p w14:paraId="6CC208BF">
      <w:pPr>
        <w:widowControl/>
        <w:spacing w:after="60"/>
      </w:pPr>
      <w:r>
        <w:rPr>
          <w:rFonts w:ascii="Calibri" w:hAnsi="Calibri" w:eastAsia="Calibri"/>
          <w:b/>
          <w:color w:val="C98B2B"/>
          <w:sz w:val="21"/>
        </w:rPr>
        <w:t xml:space="preserve">Salamat gid — </w:t>
      </w:r>
      <w:r>
        <w:rPr>
          <w:rFonts w:ascii="Calibri" w:hAnsi="Calibri" w:eastAsia="Calibri"/>
          <w:color w:val="252422"/>
          <w:sz w:val="21"/>
        </w:rPr>
        <w:t>thank you very much</w:t>
      </w:r>
    </w:p>
    <w:p w14:paraId="64BF588B">
      <w:pPr>
        <w:widowControl/>
        <w:spacing w:after="60"/>
      </w:pPr>
      <w:r>
        <w:rPr>
          <w:rFonts w:ascii="Calibri" w:hAnsi="Calibri" w:eastAsia="Calibri"/>
          <w:b/>
          <w:color w:val="C98B2B"/>
          <w:sz w:val="21"/>
        </w:rPr>
        <w:t xml:space="preserve">Sige — </w:t>
      </w:r>
      <w:r>
        <w:rPr>
          <w:rFonts w:ascii="Calibri" w:hAnsi="Calibri" w:eastAsia="Calibri"/>
          <w:color w:val="252422"/>
          <w:sz w:val="21"/>
        </w:rPr>
        <w:t>okay / go ahead</w:t>
      </w:r>
    </w:p>
    <w:p w14:paraId="08BE2007">
      <w:pPr>
        <w:widowControl/>
        <w:spacing w:after="60"/>
      </w:pPr>
      <w:r>
        <w:rPr>
          <w:rFonts w:ascii="Calibri" w:hAnsi="Calibri" w:eastAsia="Calibri"/>
          <w:b/>
          <w:color w:val="C98B2B"/>
          <w:sz w:val="21"/>
        </w:rPr>
        <w:t xml:space="preserve">Toto — </w:t>
      </w:r>
      <w:r>
        <w:rPr>
          <w:rFonts w:ascii="Calibri" w:hAnsi="Calibri" w:eastAsia="Calibri"/>
          <w:color w:val="252422"/>
          <w:sz w:val="21"/>
        </w:rPr>
        <w:t>a familiar address for a younger boy or man</w:t>
      </w:r>
    </w:p>
    <w:p w14:paraId="321F988A">
      <w:pPr>
        <w:widowControl/>
        <w:spacing w:after="60"/>
      </w:pPr>
      <w:r>
        <w:rPr>
          <w:rFonts w:ascii="Calibri" w:hAnsi="Calibri" w:eastAsia="Calibri"/>
          <w:b/>
          <w:color w:val="C98B2B"/>
          <w:sz w:val="21"/>
        </w:rPr>
        <w:t xml:space="preserve">Wala sing anuman — </w:t>
      </w:r>
      <w:r>
        <w:rPr>
          <w:rFonts w:ascii="Calibri" w:hAnsi="Calibri" w:eastAsia="Calibri"/>
          <w:color w:val="252422"/>
          <w:sz w:val="21"/>
        </w:rPr>
        <w:t>you’re welcome / it is nothing</w:t>
      </w:r>
    </w:p>
    <w:p w14:paraId="38780920">
      <w:pPr>
        <w:pStyle w:val="3"/>
        <w:widowControl/>
      </w:pPr>
      <w:r>
        <w:t>Future ingredient insertion pattern</w:t>
      </w:r>
    </w:p>
    <w:p w14:paraId="5E3E0C67">
      <w:pPr>
        <w:pStyle w:val="30"/>
        <w:widowControl/>
      </w:pPr>
      <w:r>
        <w:t>Add the new vendor after the closest related ingredient, or before Tito Bobet if fresh miki should remain the final market reward.</w:t>
      </w:r>
    </w:p>
    <w:p w14:paraId="0CC1084B">
      <w:pPr>
        <w:pStyle w:val="30"/>
        <w:widowControl/>
      </w:pPr>
      <w:r>
        <w:t>Give the vendor one sensory memory, one short minigame explanation, and one clear reward line.</w:t>
      </w:r>
    </w:p>
    <w:p w14:paraId="6338B3CF">
      <w:pPr>
        <w:pStyle w:val="30"/>
        <w:widowControl/>
      </w:pPr>
      <w:r>
        <w:t>Add an AMbot inventory update and increase the ingredient tracker total without rewriting the sign reveal.</w:t>
      </w:r>
    </w:p>
    <w:p w14:paraId="7DC654CF">
      <w:pPr>
        <w:pStyle w:val="30"/>
        <w:widowControl/>
      </w:pPr>
      <w:r>
        <w:t>Insert the new cooking instruction before final bowl assembly. Keep Lola Lynn’s lesson practical and Jobert’s response brief.</w:t>
      </w:r>
    </w:p>
    <w:p w14:paraId="2A408028">
      <w:pPr>
        <w:pStyle w:val="30"/>
        <w:widowControl/>
      </w:pPr>
      <w:r>
        <w:t>Do not make optional NPCs, Milk, or Panda mandatory for recipe completion.</w:t>
      </w:r>
    </w:p>
    <w:p w14:paraId="16F01232">
      <w:pPr>
        <w:pStyle w:val="168"/>
        <w:widowControl/>
        <w:pBdr>
          <w:left w:val="single" w:color="C98B2B" w:sz="16" w:space="8"/>
        </w:pBdr>
        <w:shd w:val="clear" w:fill="F8F1E7"/>
      </w:pPr>
      <w:r>
        <w:rPr>
          <w:rFonts w:ascii="Calibri" w:hAnsi="Calibri" w:eastAsia="Calibri"/>
          <w:b/>
          <w:color w:val="24445B"/>
          <w:sz w:val="21"/>
        </w:rPr>
        <w:t xml:space="preserve">Canon lock:  </w:t>
      </w:r>
      <w:r>
        <w:rPr>
          <w:rFonts w:ascii="Calibri" w:hAnsi="Calibri" w:eastAsia="Calibri"/>
          <w:color w:val="24445B"/>
          <w:sz w:val="21"/>
        </w:rPr>
        <w:t>The emotional resolution remains the same as the recipe grows: Jobert and Lola Lynn remember the house, prepare La Paz Batchoy together, and eat at the same table.</w:t>
      </w:r>
    </w:p>
    <w:p w14:paraId="01F2B47F">
      <w:pPr>
        <w:pStyle w:val="2"/>
        <w:widowControl/>
      </w:pPr>
      <w:r>
        <w:t>Implementation index</w:t>
      </w:r>
    </w:p>
    <w:p w14:paraId="44AFB402">
      <w:pPr>
        <w:pStyle w:val="168"/>
        <w:widowControl/>
        <w:pBdr>
          <w:left w:val="single" w:color="C98B2B" w:sz="16" w:space="8"/>
        </w:pBdr>
        <w:shd w:val="clear" w:fill="F8F1E7"/>
      </w:pPr>
      <w:r>
        <w:rPr>
          <w:rFonts w:ascii="Calibri" w:hAnsi="Calibri" w:eastAsia="Calibri"/>
          <w:b/>
          <w:color w:val="24445B"/>
          <w:sz w:val="21"/>
        </w:rPr>
        <w:t xml:space="preserve">Purpose:  </w:t>
      </w:r>
      <w:r>
        <w:rPr>
          <w:rFonts w:ascii="Calibri" w:hAnsi="Calibri" w:eastAsia="Calibri"/>
          <w:color w:val="24445B"/>
          <w:sz w:val="21"/>
        </w:rPr>
        <w:t>This page separates essential dialogue from optional flavor so future edits can expand the game without accidentally changing progression.</w:t>
      </w:r>
    </w:p>
    <w:p w14:paraId="570D9D94">
      <w:pPr>
        <w:pStyle w:val="3"/>
        <w:widowControl/>
      </w:pPr>
      <w:r>
        <w:t>Essential story dialogue</w:t>
      </w:r>
    </w:p>
    <w:p w14:paraId="7A600C1E">
      <w:pPr>
        <w:pStyle w:val="24"/>
        <w:widowControl/>
      </w:pPr>
      <w:r>
        <w:t>Scene 1: strange nap and hunger</w:t>
      </w:r>
    </w:p>
    <w:p w14:paraId="2A530B13">
      <w:pPr>
        <w:pStyle w:val="24"/>
        <w:widowControl/>
      </w:pPr>
      <w:r>
        <w:t>Scene 3: newspaper discovery</w:t>
      </w:r>
    </w:p>
    <w:p w14:paraId="59390550">
      <w:pPr>
        <w:pStyle w:val="24"/>
        <w:widowControl/>
      </w:pPr>
      <w:r>
        <w:t>Scene 4: first AMbot case</w:t>
      </w:r>
    </w:p>
    <w:p w14:paraId="7CA9B48C">
      <w:pPr>
        <w:pStyle w:val="24"/>
        <w:widowControl/>
      </w:pPr>
      <w:r>
        <w:t>Scene 5: jeepney arrival</w:t>
      </w:r>
    </w:p>
    <w:p w14:paraId="72CAD9E1">
      <w:pPr>
        <w:pStyle w:val="24"/>
        <w:widowControl/>
      </w:pPr>
      <w:r>
        <w:t>Scene 7: Lola Lynn’s half-memory and dinner request</w:t>
      </w:r>
    </w:p>
    <w:p w14:paraId="476B0D2D">
      <w:pPr>
        <w:pStyle w:val="24"/>
        <w:widowControl/>
      </w:pPr>
      <w:r>
        <w:t>Scenes 9–12: four vendor conversations and minigame rewards</w:t>
      </w:r>
    </w:p>
    <w:p w14:paraId="1400ED82">
      <w:pPr>
        <w:pStyle w:val="24"/>
        <w:widowControl/>
      </w:pPr>
      <w:r>
        <w:t>Scene 13: AMbot requests physical evidence</w:t>
      </w:r>
    </w:p>
    <w:p w14:paraId="62E7823A">
      <w:pPr>
        <w:pStyle w:val="24"/>
        <w:widowControl/>
      </w:pPr>
      <w:r>
        <w:t>Scene 15: Teb’s sign reveals La Paz Batchoy</w:t>
      </w:r>
    </w:p>
    <w:p w14:paraId="3537FAC9">
      <w:pPr>
        <w:pStyle w:val="24"/>
        <w:widowControl/>
      </w:pPr>
      <w:r>
        <w:t>Scene 16: Cultural Echo hunt and artifact recovery</w:t>
      </w:r>
    </w:p>
    <w:p w14:paraId="1A168890">
      <w:pPr>
        <w:pStyle w:val="24"/>
        <w:widowControl/>
      </w:pPr>
      <w:r>
        <w:t>Scenes 17–18: Lola Lynn remembers, teaches Jobert, and shares the meal</w:t>
      </w:r>
    </w:p>
    <w:p w14:paraId="6F167FD2">
      <w:pPr>
        <w:pStyle w:val="3"/>
        <w:widowControl/>
      </w:pPr>
      <w:r>
        <w:t>Safe optional flavor</w:t>
      </w:r>
    </w:p>
    <w:p w14:paraId="3DA2AF5E">
      <w:pPr>
        <w:pStyle w:val="24"/>
        <w:widowControl/>
      </w:pPr>
      <w:r>
        <w:t>Scene 6 Panda encounter and Milk’s 7-Eleven variants</w:t>
      </w:r>
    </w:p>
    <w:p w14:paraId="04ECFF7A">
      <w:pPr>
        <w:pStyle w:val="24"/>
        <w:widowControl/>
      </w:pPr>
      <w:r>
        <w:t>Lola Nena, Lolo Pilo, Tito, Tita, and student conversations</w:t>
      </w:r>
    </w:p>
    <w:p w14:paraId="06F1BA6C">
      <w:pPr>
        <w:pStyle w:val="24"/>
        <w:widowControl/>
      </w:pPr>
      <w:r>
        <w:t>AMbot personality lines beyond the required next-step prompt</w:t>
      </w:r>
    </w:p>
    <w:p w14:paraId="52F8E1D8">
      <w:pPr>
        <w:pStyle w:val="24"/>
        <w:widowControl/>
      </w:pPr>
      <w:r>
        <w:t>Repeat interactions after vendor completion</w:t>
      </w:r>
    </w:p>
    <w:p w14:paraId="18466B3E">
      <w:pPr>
        <w:pStyle w:val="24"/>
        <w:widowControl/>
      </w:pPr>
      <w:r>
        <w:t>Post-ending restored lines during free exploration</w:t>
      </w:r>
    </w:p>
    <w:p w14:paraId="6C35322C">
      <w:pPr>
        <w:pStyle w:val="3"/>
        <w:widowControl/>
      </w:pPr>
      <w:r>
        <w:t>Modular future systems</w:t>
      </w:r>
    </w:p>
    <w:p w14:paraId="1A38E73E">
      <w:pPr>
        <w:pStyle w:val="24"/>
        <w:widowControl/>
      </w:pPr>
      <w:r>
        <w:t>Clean empty jar before the ginamos minigame</w:t>
      </w:r>
    </w:p>
    <w:p w14:paraId="678851C7">
      <w:pPr>
        <w:pStyle w:val="24"/>
        <w:widowControl/>
      </w:pPr>
      <w:r>
        <w:t>Noodle-machine crank handle before the miki minigame</w:t>
      </w:r>
    </w:p>
    <w:p w14:paraId="4C6D9704">
      <w:pPr>
        <w:pStyle w:val="24"/>
        <w:widowControl/>
      </w:pPr>
      <w:r>
        <w:t>Additional ingredient vendors and cooking steps</w:t>
      </w:r>
    </w:p>
    <w:p w14:paraId="61622091">
      <w:pPr>
        <w:pStyle w:val="24"/>
        <w:widowControl/>
      </w:pPr>
      <w:r>
        <w:t>Graduated AMbot hint strength</w:t>
      </w:r>
    </w:p>
    <w:p w14:paraId="2E200F07">
      <w:pPr>
        <w:pStyle w:val="3"/>
        <w:widowControl/>
      </w:pPr>
      <w:r>
        <w:t>Closing story statement</w:t>
      </w:r>
    </w:p>
    <w:p w14:paraId="408B4E0B">
      <w:pPr>
        <w:pStyle w:val="168"/>
        <w:widowControl/>
        <w:pBdr>
          <w:left w:val="single" w:color="C98B2B" w:sz="18" w:space="8"/>
        </w:pBdr>
        <w:shd w:val="clear" w:fill="F8F1E7"/>
        <w:jc w:val="center"/>
      </w:pPr>
      <w:r>
        <w:rPr>
          <w:rFonts w:ascii="Calibri" w:hAnsi="Calibri" w:eastAsia="Calibri"/>
          <w:i/>
          <w:color w:val="24445B"/>
          <w:sz w:val="25"/>
        </w:rPr>
        <w:t>Sabor sang Panahon is not only about identifying Batchoy. It is about Jobert realizing that a tradition can be forgotten without being lost—and that remembering becomes meaningful when he learns to carry it forward.</w:t>
      </w:r>
    </w:p>
    <w:sectPr>
      <w:headerReference r:id="rId7" w:type="default"/>
      <w:footerReference r:id="rId8" w:type="default"/>
      <w:pgSz w:w="12240" w:h="15840"/>
      <w:pgMar w:top="1123" w:right="1440" w:bottom="1224" w:left="1440" w:header="504" w:footer="5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ian angelo" w:date="2026-07-25T12:33:41Z" w:initials="">
    <w:p w14:paraId="13342FA9">
      <w:pPr>
        <w:pStyle w:val="17"/>
        <w:rPr>
          <w:rFonts w:hint="default"/>
          <w:lang w:val="en-US"/>
        </w:rPr>
      </w:pPr>
      <w:r>
        <w:rPr>
          <w:rFonts w:hint="default"/>
          <w:lang w:val="en-US"/>
        </w:rPr>
        <w:t>change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342FA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3F3BB">
    <w:pPr>
      <w:pStyle w:val="19"/>
      <w:spacing w:before="0" w:after="0"/>
      <w:jc w:val="center"/>
    </w:pPr>
    <w:r>
      <w:rPr>
        <w:rFonts w:ascii="Calibri" w:hAnsi="Calibri" w:eastAsia="Calibri"/>
        <w:color w:val="666666"/>
        <w:sz w:val="17"/>
      </w:rPr>
      <w:t xml:space="preserve">Working Story Bible  •  July 2026  •  </w:t>
    </w:r>
    <w:r>
      <w:rPr>
        <w:rFonts w:ascii="Calibri" w:hAnsi="Calibri" w:eastAsia="Calibri"/>
        <w:color w:val="666666"/>
        <w:sz w:val="17"/>
      </w:rPr>
      <w:fldChar w:fldCharType="begin"/>
    </w:r>
    <w:r>
      <w:rPr>
        <w:rFonts w:ascii="Calibri" w:hAnsi="Calibri" w:eastAsia="Calibri"/>
        <w:color w:val="666666"/>
        <w:sz w:val="17"/>
      </w:rPr>
      <w:instrText xml:space="preserve">PAGE</w:instrText>
    </w:r>
    <w:r>
      <w:rPr>
        <w:rFonts w:ascii="Calibri" w:hAnsi="Calibri" w:eastAsia="Calibri"/>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D227">
    <w:pPr>
      <w:pStyle w:val="20"/>
      <w:spacing w:after="0"/>
      <w:jc w:val="left"/>
    </w:pPr>
    <w:r>
      <w:rPr>
        <w:rFonts w:ascii="Calibri" w:hAnsi="Calibri" w:eastAsia="Calibri"/>
        <w:b/>
        <w:color w:val="666666"/>
        <w:sz w:val="17"/>
      </w:rPr>
      <w:t>SABOR SANG PANAHON  |  STORY &amp;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ian angelo">
    <w15:presenceInfo w15:providerId="WPS Office" w15:userId="7044451520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EA5A9"/>
    <w:rsid w:val="35BB1211"/>
    <w:rsid w:val="3EBFF19C"/>
    <w:rsid w:val="4FE13826"/>
    <w:rsid w:val="54B77366"/>
    <w:rsid w:val="57B593E3"/>
    <w:rsid w:val="57F70AD0"/>
    <w:rsid w:val="5B1DE8CE"/>
    <w:rsid w:val="5B4FF190"/>
    <w:rsid w:val="6F4D0C53"/>
    <w:rsid w:val="6FBFB66A"/>
    <w:rsid w:val="73FEDBDC"/>
    <w:rsid w:val="7F174FC2"/>
    <w:rsid w:val="7F567B5A"/>
    <w:rsid w:val="9EFC2511"/>
    <w:rsid w:val="9FA5E34C"/>
    <w:rsid w:val="BFFA784B"/>
    <w:rsid w:val="DF5B4E59"/>
    <w:rsid w:val="DFF7F900"/>
    <w:rsid w:val="ECBCEB2F"/>
    <w:rsid w:val="F714F836"/>
    <w:rsid w:val="F7FE73B2"/>
    <w:rsid w:val="FB77AE62"/>
    <w:rsid w:val="FBEB6EAF"/>
    <w:rsid w:val="FCFCF5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Theme="minorEastAsia" w:cstheme="minorBidi"/>
      <w:color w:val="252422"/>
      <w:sz w:val="22"/>
      <w:szCs w:val="22"/>
      <w:lang w:val="en-US" w:eastAsia="en-US" w:bidi="ar-SA"/>
    </w:rPr>
  </w:style>
  <w:style w:type="paragraph" w:styleId="2">
    <w:name w:val="heading 1"/>
    <w:basedOn w:val="1"/>
    <w:next w:val="1"/>
    <w:link w:val="139"/>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40"/>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1"/>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7"/>
    <w:unhideWhenUsed/>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spacing w:after="80" w:line="300" w:lineRule="auto"/>
      <w:ind w:left="540" w:hanging="271"/>
      <w:contextualSpacing/>
    </w:pPr>
    <w:rPr>
      <w:rFonts w:ascii="Calibri" w:hAnsi="Calibri"/>
      <w:sz w:val="22"/>
    </w:r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spacing w:after="80" w:line="300" w:lineRule="auto"/>
      <w:ind w:left="540" w:hanging="271"/>
      <w:contextualSpacing/>
    </w:pPr>
    <w:rPr>
      <w:rFonts w:ascii="Calibri" w:hAnsi="Calibri"/>
      <w:sz w:val="22"/>
    </w:r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Dialogue"/>
    <w:basedOn w:val="1"/>
    <w:uiPriority w:val="0"/>
    <w:pPr>
      <w:widowControl/>
      <w:spacing w:before="0" w:after="100" w:line="276" w:lineRule="auto"/>
      <w:ind w:left="317" w:right="144"/>
    </w:pPr>
    <w:rPr>
      <w:rFonts w:ascii="Calibri" w:hAnsi="Calibri"/>
      <w:sz w:val="22"/>
    </w:rPr>
  </w:style>
  <w:style w:type="paragraph" w:customStyle="1" w:styleId="166">
    <w:name w:val="Stage Direction"/>
    <w:basedOn w:val="1"/>
    <w:uiPriority w:val="0"/>
    <w:pPr>
      <w:spacing w:before="40" w:after="120" w:line="264" w:lineRule="auto"/>
      <w:ind w:left="317" w:right="259"/>
    </w:pPr>
    <w:rPr>
      <w:rFonts w:ascii="Calibri" w:hAnsi="Calibri"/>
      <w:i/>
      <w:color w:val="666666"/>
      <w:sz w:val="20"/>
    </w:rPr>
  </w:style>
  <w:style w:type="paragraph" w:customStyle="1" w:styleId="167">
    <w:name w:val="Scene Metadata"/>
    <w:basedOn w:val="1"/>
    <w:uiPriority w:val="0"/>
    <w:pPr>
      <w:spacing w:before="0" w:after="60" w:line="252" w:lineRule="auto"/>
    </w:pPr>
    <w:rPr>
      <w:rFonts w:ascii="Calibri" w:hAnsi="Calibri"/>
      <w:color w:val="666666"/>
      <w:sz w:val="19"/>
    </w:rPr>
  </w:style>
  <w:style w:type="paragraph" w:customStyle="1" w:styleId="168">
    <w:name w:val="Callout"/>
    <w:basedOn w:val="1"/>
    <w:uiPriority w:val="0"/>
    <w:pPr>
      <w:spacing w:before="120" w:after="160" w:line="276" w:lineRule="auto"/>
      <w:ind w:left="259" w:right="259"/>
    </w:pPr>
    <w:rPr>
      <w:rFonts w:ascii="Calibri" w:hAnsi="Calibri"/>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Sabor sang Panahon development team</dc:creator>
  <dc:description>Editable narrative draft prepared for future game implementation.</dc:description>
  <cp:keywords>Sabor sang Panahon, Jobert, La Paz, Batchoy, game dialogue, AMbot</cp:keywords>
  <cp:lastModifiedBy>gian angelo</cp:lastModifiedBy>
  <dcterms:modified xsi:type="dcterms:W3CDTF">2026-07-25T16:44:56Z</dcterms:modified>
  <dc:subject>Polished game storyline, dialogue, character voices, and implementation notes</dc:subject>
  <dc:title>Sabor sang Panahon — Story &amp; Dialogue Bible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21458CACB35FE6FC8877646A9F6B30EE_43</vt:lpwstr>
  </property>
</Properties>
</file>